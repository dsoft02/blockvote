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602D" w14:textId="77777777" w:rsidR="005327F7" w:rsidRPr="00C607C1" w:rsidRDefault="005327F7" w:rsidP="00DF0219">
      <w:pPr>
        <w:spacing w:line="276" w:lineRule="auto"/>
        <w:jc w:val="center"/>
        <w:rPr>
          <w:rFonts w:ascii="Times New Roman" w:hAnsi="Times New Roman" w:cs="Times New Roman"/>
          <w:b/>
          <w:bCs/>
          <w:szCs w:val="24"/>
        </w:rPr>
      </w:pPr>
      <w:bookmarkStart w:id="0" w:name="_Toc202320128"/>
      <w:r w:rsidRPr="00C607C1">
        <w:rPr>
          <w:rFonts w:ascii="Times New Roman" w:hAnsi="Times New Roman" w:cs="Times New Roman"/>
          <w:b/>
          <w:bCs/>
          <w:szCs w:val="24"/>
        </w:rPr>
        <w:t>FINAL YEAR PROJECT PROPORSAL</w:t>
      </w:r>
    </w:p>
    <w:p w14:paraId="1BB88A2C" w14:textId="77777777" w:rsidR="005327F7" w:rsidRPr="00C607C1" w:rsidRDefault="005327F7" w:rsidP="00DF0219">
      <w:pPr>
        <w:spacing w:line="276" w:lineRule="auto"/>
        <w:jc w:val="center"/>
        <w:rPr>
          <w:rFonts w:ascii="Times New Roman" w:hAnsi="Times New Roman" w:cs="Times New Roman"/>
          <w:b/>
          <w:bCs/>
          <w:szCs w:val="24"/>
        </w:rPr>
      </w:pPr>
    </w:p>
    <w:p w14:paraId="11997C13" w14:textId="77777777" w:rsidR="005327F7" w:rsidRPr="00C607C1" w:rsidRDefault="005327F7" w:rsidP="00DF0219">
      <w:pPr>
        <w:spacing w:line="276" w:lineRule="auto"/>
        <w:jc w:val="center"/>
        <w:rPr>
          <w:rFonts w:ascii="Times New Roman" w:hAnsi="Times New Roman" w:cs="Times New Roman"/>
          <w:b/>
          <w:bCs/>
          <w:szCs w:val="24"/>
        </w:rPr>
      </w:pPr>
    </w:p>
    <w:p w14:paraId="4839A052" w14:textId="77777777" w:rsidR="005327F7" w:rsidRPr="00C607C1" w:rsidRDefault="005327F7" w:rsidP="00DF0219">
      <w:pPr>
        <w:spacing w:line="276" w:lineRule="auto"/>
        <w:jc w:val="center"/>
        <w:rPr>
          <w:rFonts w:ascii="Times New Roman" w:hAnsi="Times New Roman" w:cs="Times New Roman"/>
          <w:b/>
          <w:bCs/>
          <w:szCs w:val="24"/>
        </w:rPr>
      </w:pPr>
    </w:p>
    <w:p w14:paraId="65C84533" w14:textId="77777777" w:rsidR="005327F7" w:rsidRPr="00C607C1" w:rsidRDefault="005327F7" w:rsidP="00DF0219">
      <w:pPr>
        <w:spacing w:line="276" w:lineRule="auto"/>
        <w:jc w:val="center"/>
        <w:rPr>
          <w:rFonts w:ascii="Times New Roman" w:hAnsi="Times New Roman" w:cs="Times New Roman"/>
          <w:b/>
          <w:bCs/>
          <w:szCs w:val="24"/>
        </w:rPr>
      </w:pPr>
      <w:r w:rsidRPr="00C607C1">
        <w:rPr>
          <w:rFonts w:ascii="Times New Roman" w:hAnsi="Times New Roman" w:cs="Times New Roman"/>
          <w:b/>
          <w:bCs/>
          <w:szCs w:val="24"/>
        </w:rPr>
        <w:t>TOPIC:</w:t>
      </w:r>
    </w:p>
    <w:p w14:paraId="4F13A672"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t>DESIGN AND IMPLEMENTATION OF A BLOCKCHAIN-BASED ELECTRONIC VOTING SYSTEM</w:t>
      </w:r>
    </w:p>
    <w:p w14:paraId="3FE532FD" w14:textId="77777777" w:rsidR="005327F7" w:rsidRPr="00C607C1" w:rsidRDefault="005327F7" w:rsidP="00DF0219">
      <w:pPr>
        <w:spacing w:line="276" w:lineRule="auto"/>
        <w:jc w:val="center"/>
        <w:rPr>
          <w:rFonts w:ascii="Times New Roman" w:hAnsi="Times New Roman" w:cs="Times New Roman"/>
          <w:b/>
          <w:bCs/>
          <w:szCs w:val="24"/>
        </w:rPr>
      </w:pPr>
    </w:p>
    <w:p w14:paraId="56E1EA00" w14:textId="77777777" w:rsidR="005327F7" w:rsidRPr="00C607C1" w:rsidRDefault="005327F7" w:rsidP="00DF0219">
      <w:pPr>
        <w:spacing w:line="276" w:lineRule="auto"/>
        <w:jc w:val="center"/>
        <w:rPr>
          <w:rFonts w:ascii="Times New Roman" w:hAnsi="Times New Roman" w:cs="Times New Roman"/>
          <w:b/>
          <w:bCs/>
          <w:szCs w:val="24"/>
        </w:rPr>
      </w:pPr>
    </w:p>
    <w:p w14:paraId="33DAF6E4" w14:textId="77777777" w:rsidR="005327F7" w:rsidRPr="00C607C1" w:rsidRDefault="005327F7" w:rsidP="00DF0219">
      <w:pPr>
        <w:spacing w:line="276" w:lineRule="auto"/>
        <w:jc w:val="center"/>
        <w:rPr>
          <w:rFonts w:ascii="Times New Roman" w:hAnsi="Times New Roman" w:cs="Times New Roman"/>
          <w:b/>
          <w:bCs/>
          <w:szCs w:val="24"/>
        </w:rPr>
      </w:pPr>
    </w:p>
    <w:p w14:paraId="723E4A17" w14:textId="77777777" w:rsidR="005327F7" w:rsidRPr="00C607C1" w:rsidRDefault="005327F7" w:rsidP="00DF0219">
      <w:pPr>
        <w:spacing w:line="276" w:lineRule="auto"/>
        <w:jc w:val="center"/>
        <w:rPr>
          <w:rFonts w:ascii="Times New Roman" w:hAnsi="Times New Roman" w:cs="Times New Roman"/>
          <w:b/>
          <w:bCs/>
          <w:szCs w:val="24"/>
        </w:rPr>
      </w:pPr>
      <w:r w:rsidRPr="00C607C1">
        <w:rPr>
          <w:rFonts w:ascii="Times New Roman" w:hAnsi="Times New Roman" w:cs="Times New Roman"/>
          <w:b/>
          <w:bCs/>
          <w:szCs w:val="24"/>
        </w:rPr>
        <w:t>BY:</w:t>
      </w:r>
    </w:p>
    <w:p w14:paraId="5AAD3636"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t>BOLU OMOLOLA</w:t>
      </w:r>
    </w:p>
    <w:p w14:paraId="42059826"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t>(⁠FPA/CS/23/3-0123)</w:t>
      </w:r>
    </w:p>
    <w:p w14:paraId="6BAABE2C" w14:textId="77777777" w:rsidR="005327F7" w:rsidRPr="00C607C1" w:rsidRDefault="005327F7" w:rsidP="00DF0219">
      <w:pPr>
        <w:spacing w:line="276" w:lineRule="auto"/>
        <w:jc w:val="center"/>
        <w:rPr>
          <w:rFonts w:ascii="Times New Roman" w:hAnsi="Times New Roman" w:cs="Times New Roman"/>
          <w:b/>
          <w:bCs/>
          <w:szCs w:val="24"/>
        </w:rPr>
      </w:pPr>
    </w:p>
    <w:p w14:paraId="104E8C0F" w14:textId="77777777" w:rsidR="005327F7" w:rsidRPr="00C607C1" w:rsidRDefault="005327F7" w:rsidP="00DF0219">
      <w:pPr>
        <w:spacing w:line="276" w:lineRule="auto"/>
        <w:jc w:val="center"/>
        <w:rPr>
          <w:rFonts w:ascii="Times New Roman" w:hAnsi="Times New Roman" w:cs="Times New Roman"/>
          <w:b/>
          <w:bCs/>
          <w:szCs w:val="24"/>
        </w:rPr>
      </w:pPr>
    </w:p>
    <w:p w14:paraId="305FC87B" w14:textId="77777777" w:rsidR="005327F7" w:rsidRPr="00C607C1" w:rsidRDefault="005327F7" w:rsidP="00DF0219">
      <w:pPr>
        <w:spacing w:line="276" w:lineRule="auto"/>
        <w:jc w:val="center"/>
        <w:rPr>
          <w:rFonts w:ascii="Times New Roman" w:hAnsi="Times New Roman" w:cs="Times New Roman"/>
          <w:b/>
          <w:bCs/>
          <w:szCs w:val="24"/>
        </w:rPr>
      </w:pPr>
    </w:p>
    <w:p w14:paraId="659AF6E4" w14:textId="77777777" w:rsidR="005327F7" w:rsidRPr="00C607C1" w:rsidRDefault="005327F7" w:rsidP="00DF0219">
      <w:pPr>
        <w:spacing w:line="276" w:lineRule="auto"/>
        <w:jc w:val="center"/>
        <w:rPr>
          <w:rFonts w:ascii="Times New Roman" w:hAnsi="Times New Roman" w:cs="Times New Roman"/>
          <w:b/>
          <w:bCs/>
          <w:szCs w:val="24"/>
        </w:rPr>
      </w:pPr>
      <w:r w:rsidRPr="00C607C1">
        <w:rPr>
          <w:rFonts w:ascii="Times New Roman" w:hAnsi="Times New Roman" w:cs="Times New Roman"/>
          <w:b/>
          <w:bCs/>
          <w:szCs w:val="24"/>
        </w:rPr>
        <w:t>SUPERVISED BY:</w:t>
      </w:r>
    </w:p>
    <w:p w14:paraId="04FE6B5D"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t>⁠MRS. AKIN OLAYEMI</w:t>
      </w:r>
    </w:p>
    <w:p w14:paraId="2F697CCB" w14:textId="77777777" w:rsidR="005327F7" w:rsidRPr="00C607C1" w:rsidRDefault="005327F7" w:rsidP="00DF0219">
      <w:pPr>
        <w:spacing w:line="276" w:lineRule="auto"/>
        <w:jc w:val="center"/>
        <w:rPr>
          <w:rFonts w:ascii="Times New Roman" w:hAnsi="Times New Roman" w:cs="Times New Roman"/>
          <w:szCs w:val="24"/>
        </w:rPr>
      </w:pPr>
    </w:p>
    <w:p w14:paraId="7CE53F73" w14:textId="77777777" w:rsidR="005327F7" w:rsidRPr="00C607C1" w:rsidRDefault="005327F7" w:rsidP="00DF0219">
      <w:pPr>
        <w:spacing w:line="276" w:lineRule="auto"/>
        <w:jc w:val="center"/>
        <w:rPr>
          <w:rFonts w:ascii="Times New Roman" w:hAnsi="Times New Roman" w:cs="Times New Roman"/>
          <w:szCs w:val="24"/>
        </w:rPr>
      </w:pPr>
    </w:p>
    <w:p w14:paraId="01C01877" w14:textId="77777777" w:rsidR="005327F7" w:rsidRPr="00C607C1" w:rsidRDefault="005327F7" w:rsidP="00DF0219">
      <w:pPr>
        <w:spacing w:line="276" w:lineRule="auto"/>
        <w:jc w:val="center"/>
        <w:rPr>
          <w:rFonts w:ascii="Times New Roman" w:hAnsi="Times New Roman" w:cs="Times New Roman"/>
          <w:szCs w:val="24"/>
        </w:rPr>
      </w:pPr>
    </w:p>
    <w:p w14:paraId="4177401B"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t>SUBMITTED TO THE DEPARTMENT OF COMPUTER SCIENCE, FEDERAL POLYTECHNIC, ADO-EKITI</w:t>
      </w:r>
    </w:p>
    <w:p w14:paraId="16E33277" w14:textId="77777777" w:rsidR="005327F7" w:rsidRPr="00C607C1" w:rsidRDefault="005327F7" w:rsidP="00DF0219">
      <w:pPr>
        <w:spacing w:line="276" w:lineRule="auto"/>
        <w:jc w:val="center"/>
        <w:rPr>
          <w:rFonts w:ascii="Times New Roman" w:hAnsi="Times New Roman" w:cs="Times New Roman"/>
          <w:szCs w:val="24"/>
        </w:rPr>
      </w:pPr>
      <w:r w:rsidRPr="00C607C1">
        <w:rPr>
          <w:rFonts w:ascii="Times New Roman" w:hAnsi="Times New Roman" w:cs="Times New Roman"/>
          <w:szCs w:val="24"/>
        </w:rPr>
        <w:br/>
        <w:t>IN PARTIAL FULFILLMENT OF THE REQUIREMENTS FOR THE AWARD OF</w:t>
      </w:r>
      <w:r w:rsidRPr="00C607C1">
        <w:rPr>
          <w:rFonts w:ascii="Times New Roman" w:hAnsi="Times New Roman" w:cs="Times New Roman"/>
          <w:szCs w:val="24"/>
        </w:rPr>
        <w:br/>
        <w:t>HIGHER NATIONAL DIPLOMA IN COMPUTER SCIENCE</w:t>
      </w:r>
    </w:p>
    <w:p w14:paraId="2513C3DE" w14:textId="77777777" w:rsidR="005327F7" w:rsidRPr="00C607C1" w:rsidRDefault="005327F7" w:rsidP="00DF0219">
      <w:pPr>
        <w:spacing w:line="276" w:lineRule="auto"/>
        <w:jc w:val="center"/>
        <w:rPr>
          <w:rFonts w:ascii="Times New Roman" w:hAnsi="Times New Roman" w:cs="Times New Roman"/>
          <w:szCs w:val="24"/>
        </w:rPr>
      </w:pPr>
    </w:p>
    <w:p w14:paraId="3FFBC8CF" w14:textId="22199388" w:rsidR="00433AAF" w:rsidRPr="00C607C1" w:rsidRDefault="005327F7" w:rsidP="00DF0219">
      <w:pPr>
        <w:spacing w:line="276" w:lineRule="auto"/>
        <w:jc w:val="center"/>
        <w:rPr>
          <w:rFonts w:ascii="Times New Roman" w:hAnsi="Times New Roman" w:cs="Times New Roman"/>
          <w:b/>
          <w:bCs/>
          <w:szCs w:val="24"/>
        </w:rPr>
      </w:pPr>
      <w:r w:rsidRPr="00C607C1">
        <w:rPr>
          <w:rFonts w:ascii="Times New Roman" w:hAnsi="Times New Roman" w:cs="Times New Roman"/>
          <w:b/>
          <w:bCs/>
          <w:szCs w:val="24"/>
        </w:rPr>
        <w:t>JUNE 2025</w:t>
      </w:r>
    </w:p>
    <w:p w14:paraId="4A3D8DCA" w14:textId="77777777" w:rsidR="00433AAF" w:rsidRPr="00C607C1" w:rsidRDefault="00433AAF" w:rsidP="00DF0219">
      <w:pPr>
        <w:spacing w:line="276" w:lineRule="auto"/>
        <w:rPr>
          <w:rFonts w:ascii="Times New Roman" w:hAnsi="Times New Roman" w:cs="Times New Roman"/>
          <w:b/>
          <w:bCs/>
          <w:szCs w:val="24"/>
        </w:rPr>
      </w:pPr>
      <w:r w:rsidRPr="00C607C1">
        <w:rPr>
          <w:rFonts w:ascii="Times New Roman" w:hAnsi="Times New Roman" w:cs="Times New Roman"/>
          <w:b/>
          <w:bCs/>
          <w:szCs w:val="24"/>
        </w:rPr>
        <w:br w:type="page"/>
      </w:r>
    </w:p>
    <w:p w14:paraId="36755FDE" w14:textId="0E98170B" w:rsidR="00433AAF" w:rsidRPr="00C607C1" w:rsidRDefault="00433AAF" w:rsidP="00DF0219">
      <w:pPr>
        <w:pStyle w:val="Heading1"/>
        <w:spacing w:line="276" w:lineRule="auto"/>
        <w:jc w:val="center"/>
      </w:pPr>
      <w:bookmarkStart w:id="1" w:name="_Toc29941"/>
      <w:bookmarkStart w:id="2" w:name="_Toc213043811"/>
      <w:r w:rsidRPr="00C607C1">
        <w:lastRenderedPageBreak/>
        <w:t>CERTIFICATION</w:t>
      </w:r>
      <w:bookmarkEnd w:id="1"/>
      <w:bookmarkEnd w:id="2"/>
    </w:p>
    <w:p w14:paraId="7BB8B3B8" w14:textId="77777777" w:rsidR="00433AAF" w:rsidRPr="00C607C1" w:rsidRDefault="00433AAF" w:rsidP="00DF0219">
      <w:pPr>
        <w:spacing w:line="276" w:lineRule="auto"/>
        <w:rPr>
          <w:rFonts w:ascii="Times New Roman" w:hAnsi="Times New Roman" w:cs="Times New Roman"/>
          <w:b/>
          <w:bCs/>
          <w:szCs w:val="24"/>
        </w:rPr>
      </w:pPr>
      <w:r w:rsidRPr="00C607C1">
        <w:rPr>
          <w:rFonts w:ascii="Times New Roman" w:hAnsi="Times New Roman" w:cs="Times New Roman"/>
          <w:szCs w:val="24"/>
        </w:rPr>
        <w:br w:type="page"/>
      </w:r>
    </w:p>
    <w:p w14:paraId="05D4155E" w14:textId="77777777" w:rsidR="00433AAF" w:rsidRPr="00C607C1" w:rsidRDefault="00433AAF" w:rsidP="00DF0219">
      <w:pPr>
        <w:pStyle w:val="Heading1"/>
        <w:spacing w:line="276" w:lineRule="auto"/>
        <w:jc w:val="center"/>
      </w:pPr>
      <w:bookmarkStart w:id="3" w:name="_Toc30816"/>
      <w:bookmarkStart w:id="4" w:name="_Toc213043812"/>
      <w:r w:rsidRPr="00C607C1">
        <w:lastRenderedPageBreak/>
        <w:t>DEDICATION</w:t>
      </w:r>
      <w:bookmarkEnd w:id="3"/>
      <w:bookmarkEnd w:id="4"/>
    </w:p>
    <w:p w14:paraId="344462FC" w14:textId="3E9BC397" w:rsidR="00433AAF" w:rsidRPr="00C607C1" w:rsidRDefault="00433AAF" w:rsidP="00DF0219">
      <w:pPr>
        <w:spacing w:line="360" w:lineRule="auto"/>
        <w:rPr>
          <w:rFonts w:ascii="Times New Roman" w:eastAsia="Times New Roman" w:hAnsi="Times New Roman" w:cs="Times New Roman"/>
          <w:szCs w:val="24"/>
          <w:lang w:val="en-GB"/>
        </w:rPr>
      </w:pPr>
      <w:r w:rsidRPr="00C607C1">
        <w:rPr>
          <w:rFonts w:ascii="Times New Roman" w:eastAsia="Times New Roman" w:hAnsi="Times New Roman" w:cs="Times New Roman"/>
          <w:szCs w:val="24"/>
        </w:rPr>
        <w:t>This project is dedicated to God almighty for guiding us and allowing the successful completion of the project. May all the glory and honor be to his Holy name, amen. We also dedicate this project to our guardians for endless and enormous support, effort and contributions in ensuring our success in this work and in our course of study, may God continue to bless them, amen</w:t>
      </w:r>
      <w:r w:rsidRPr="00C607C1">
        <w:rPr>
          <w:rFonts w:ascii="Times New Roman" w:eastAsia="Times New Roman" w:hAnsi="Times New Roman" w:cs="Times New Roman"/>
          <w:szCs w:val="24"/>
          <w:lang w:val="en-GB"/>
        </w:rPr>
        <w:t>.</w:t>
      </w:r>
    </w:p>
    <w:p w14:paraId="78AB50F1" w14:textId="77777777" w:rsidR="00433AAF" w:rsidRPr="00C607C1" w:rsidRDefault="00433AAF" w:rsidP="00DF0219">
      <w:pPr>
        <w:spacing w:line="276" w:lineRule="auto"/>
        <w:rPr>
          <w:rFonts w:ascii="Times New Roman" w:eastAsia="Times New Roman" w:hAnsi="Times New Roman" w:cs="Times New Roman"/>
          <w:szCs w:val="24"/>
          <w:lang w:val="en-GB"/>
        </w:rPr>
      </w:pPr>
      <w:r w:rsidRPr="00C607C1">
        <w:rPr>
          <w:rFonts w:ascii="Times New Roman" w:eastAsia="Times New Roman" w:hAnsi="Times New Roman" w:cs="Times New Roman"/>
          <w:szCs w:val="24"/>
          <w:lang w:val="en-GB"/>
        </w:rPr>
        <w:br w:type="page"/>
      </w:r>
    </w:p>
    <w:p w14:paraId="5F4D2CA1" w14:textId="77777777" w:rsidR="00433AAF" w:rsidRPr="00C607C1" w:rsidRDefault="00433AAF" w:rsidP="00DF0219">
      <w:pPr>
        <w:pStyle w:val="Heading1"/>
        <w:spacing w:line="276" w:lineRule="auto"/>
        <w:jc w:val="center"/>
      </w:pPr>
      <w:bookmarkStart w:id="5" w:name="_Toc4187"/>
      <w:bookmarkStart w:id="6" w:name="_Toc213043813"/>
      <w:r w:rsidRPr="00C607C1">
        <w:lastRenderedPageBreak/>
        <w:t>ACKNOWLEDGMENT</w:t>
      </w:r>
      <w:bookmarkEnd w:id="5"/>
      <w:bookmarkEnd w:id="6"/>
    </w:p>
    <w:p w14:paraId="3288A12B" w14:textId="77777777" w:rsidR="00433AAF" w:rsidRPr="00C607C1" w:rsidRDefault="00433AAF" w:rsidP="00DF0219">
      <w:pPr>
        <w:spacing w:line="276" w:lineRule="auto"/>
        <w:rPr>
          <w:rFonts w:ascii="Times New Roman" w:eastAsia="Times New Roman" w:hAnsi="Times New Roman" w:cs="Times New Roman"/>
          <w:szCs w:val="24"/>
          <w:lang w:val="en-GB"/>
        </w:rPr>
      </w:pPr>
    </w:p>
    <w:p w14:paraId="7F62DBD3" w14:textId="77777777" w:rsidR="00433AAF" w:rsidRPr="00C607C1" w:rsidRDefault="00433AAF" w:rsidP="00DF0219">
      <w:pPr>
        <w:pStyle w:val="Heading1"/>
        <w:spacing w:line="276" w:lineRule="auto"/>
        <w:jc w:val="center"/>
      </w:pPr>
    </w:p>
    <w:p w14:paraId="4C2E2A4C" w14:textId="77777777" w:rsidR="005327F7" w:rsidRPr="00C607C1" w:rsidRDefault="005327F7" w:rsidP="00DF0219">
      <w:pPr>
        <w:spacing w:line="276" w:lineRule="auto"/>
        <w:jc w:val="center"/>
        <w:rPr>
          <w:rFonts w:ascii="Times New Roman" w:hAnsi="Times New Roman" w:cs="Times New Roman"/>
          <w:b/>
          <w:bCs/>
          <w:szCs w:val="24"/>
        </w:rPr>
      </w:pPr>
    </w:p>
    <w:p w14:paraId="702C4F57" w14:textId="1564B553" w:rsidR="00CB67D4" w:rsidRDefault="00CB67D4" w:rsidP="00DF0219">
      <w:pPr>
        <w:spacing w:line="240" w:lineRule="auto"/>
        <w:rPr>
          <w:rFonts w:ascii="Times New Roman" w:hAnsi="Times New Roman" w:cs="Times New Roman"/>
          <w:szCs w:val="24"/>
        </w:rPr>
      </w:pPr>
      <w:r>
        <w:rPr>
          <w:rFonts w:ascii="Times New Roman" w:hAnsi="Times New Roman" w:cs="Times New Roman"/>
          <w:szCs w:val="24"/>
        </w:rPr>
        <w:br w:type="page"/>
      </w:r>
    </w:p>
    <w:p w14:paraId="0B9264EA" w14:textId="596CF22C" w:rsidR="005327F7" w:rsidRPr="00CB67D4" w:rsidRDefault="00CB67D4" w:rsidP="00DF0219">
      <w:pPr>
        <w:pStyle w:val="Heading1"/>
        <w:jc w:val="center"/>
      </w:pPr>
      <w:bookmarkStart w:id="7" w:name="_Toc213043814"/>
      <w:r w:rsidRPr="00C607C1">
        <w:lastRenderedPageBreak/>
        <w:t xml:space="preserve">TABLE OF </w:t>
      </w:r>
      <w:r w:rsidRPr="00CB67D4">
        <w:t>CONTENTS</w:t>
      </w:r>
      <w:bookmarkEnd w:id="7"/>
    </w:p>
    <w:sdt>
      <w:sdtPr>
        <w:id w:val="-1135785871"/>
        <w:docPartObj>
          <w:docPartGallery w:val="Table of Contents"/>
          <w:docPartUnique/>
        </w:docPartObj>
      </w:sdtPr>
      <w:sdtEndPr>
        <w:rPr>
          <w:noProof/>
        </w:rPr>
      </w:sdtEndPr>
      <w:sdtContent>
        <w:p w14:paraId="5075E311" w14:textId="3D2FFC42" w:rsidR="00CB67D4" w:rsidRPr="00CB67D4" w:rsidRDefault="00CB67D4" w:rsidP="00DF0219">
          <w:pPr>
            <w:pStyle w:val="Heading1"/>
            <w:spacing w:line="276" w:lineRule="auto"/>
            <w:jc w:val="center"/>
            <w:rPr>
              <w:sz w:val="2"/>
              <w:szCs w:val="2"/>
            </w:rPr>
          </w:pPr>
        </w:p>
        <w:p w14:paraId="3CB872B9" w14:textId="0A9BB90E" w:rsidR="00CB67D4" w:rsidRDefault="005327F7"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r w:rsidRPr="00C607C1">
            <w:rPr>
              <w:rFonts w:cs="Times New Roman"/>
              <w:b w:val="0"/>
              <w:bCs w:val="0"/>
              <w:sz w:val="24"/>
              <w:szCs w:val="24"/>
            </w:rPr>
            <w:fldChar w:fldCharType="begin"/>
          </w:r>
          <w:r w:rsidRPr="00C607C1">
            <w:rPr>
              <w:rFonts w:cs="Times New Roman"/>
              <w:sz w:val="24"/>
              <w:szCs w:val="24"/>
            </w:rPr>
            <w:instrText xml:space="preserve"> TOC \o "1-3" \h \z \u </w:instrText>
          </w:r>
          <w:r w:rsidRPr="00C607C1">
            <w:rPr>
              <w:rFonts w:cs="Times New Roman"/>
              <w:b w:val="0"/>
              <w:bCs w:val="0"/>
              <w:sz w:val="24"/>
              <w:szCs w:val="24"/>
            </w:rPr>
            <w:fldChar w:fldCharType="separate"/>
          </w:r>
          <w:hyperlink w:anchor="_Toc213043811" w:history="1">
            <w:r w:rsidR="00CB67D4" w:rsidRPr="00C922DD">
              <w:rPr>
                <w:rStyle w:val="Hyperlink"/>
                <w:noProof/>
              </w:rPr>
              <w:t>CER</w:t>
            </w:r>
            <w:r w:rsidR="00CB67D4" w:rsidRPr="00C922DD">
              <w:rPr>
                <w:rStyle w:val="Hyperlink"/>
                <w:noProof/>
              </w:rPr>
              <w:t>T</w:t>
            </w:r>
            <w:r w:rsidR="00CB67D4" w:rsidRPr="00C922DD">
              <w:rPr>
                <w:rStyle w:val="Hyperlink"/>
                <w:noProof/>
              </w:rPr>
              <w:t>IFICATION</w:t>
            </w:r>
            <w:r w:rsidR="00CB67D4">
              <w:rPr>
                <w:noProof/>
                <w:webHidden/>
              </w:rPr>
              <w:tab/>
            </w:r>
            <w:r w:rsidR="00CB67D4">
              <w:rPr>
                <w:noProof/>
                <w:webHidden/>
              </w:rPr>
              <w:fldChar w:fldCharType="begin"/>
            </w:r>
            <w:r w:rsidR="00CB67D4">
              <w:rPr>
                <w:noProof/>
                <w:webHidden/>
              </w:rPr>
              <w:instrText xml:space="preserve"> PAGEREF _Toc213043811 \h </w:instrText>
            </w:r>
            <w:r w:rsidR="00CB67D4">
              <w:rPr>
                <w:noProof/>
                <w:webHidden/>
              </w:rPr>
            </w:r>
            <w:r w:rsidR="00CB67D4">
              <w:rPr>
                <w:noProof/>
                <w:webHidden/>
              </w:rPr>
              <w:fldChar w:fldCharType="separate"/>
            </w:r>
            <w:r w:rsidR="00CB67D4">
              <w:rPr>
                <w:noProof/>
                <w:webHidden/>
              </w:rPr>
              <w:t>ii</w:t>
            </w:r>
            <w:r w:rsidR="00CB67D4">
              <w:rPr>
                <w:noProof/>
                <w:webHidden/>
              </w:rPr>
              <w:fldChar w:fldCharType="end"/>
            </w:r>
          </w:hyperlink>
        </w:p>
        <w:p w14:paraId="0B15F94E" w14:textId="1899912B"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2" w:history="1">
            <w:r w:rsidRPr="00C922DD">
              <w:rPr>
                <w:rStyle w:val="Hyperlink"/>
                <w:noProof/>
              </w:rPr>
              <w:t>DEDICATION</w:t>
            </w:r>
            <w:r>
              <w:rPr>
                <w:noProof/>
                <w:webHidden/>
              </w:rPr>
              <w:tab/>
            </w:r>
            <w:r>
              <w:rPr>
                <w:noProof/>
                <w:webHidden/>
              </w:rPr>
              <w:fldChar w:fldCharType="begin"/>
            </w:r>
            <w:r>
              <w:rPr>
                <w:noProof/>
                <w:webHidden/>
              </w:rPr>
              <w:instrText xml:space="preserve"> PAGEREF _Toc213043812 \h </w:instrText>
            </w:r>
            <w:r>
              <w:rPr>
                <w:noProof/>
                <w:webHidden/>
              </w:rPr>
            </w:r>
            <w:r>
              <w:rPr>
                <w:noProof/>
                <w:webHidden/>
              </w:rPr>
              <w:fldChar w:fldCharType="separate"/>
            </w:r>
            <w:r>
              <w:rPr>
                <w:noProof/>
                <w:webHidden/>
              </w:rPr>
              <w:t>iii</w:t>
            </w:r>
            <w:r>
              <w:rPr>
                <w:noProof/>
                <w:webHidden/>
              </w:rPr>
              <w:fldChar w:fldCharType="end"/>
            </w:r>
          </w:hyperlink>
        </w:p>
        <w:p w14:paraId="6509CD7F" w14:textId="3CC7CDA0"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3" w:history="1">
            <w:r w:rsidRPr="00C922DD">
              <w:rPr>
                <w:rStyle w:val="Hyperlink"/>
                <w:noProof/>
              </w:rPr>
              <w:t>ACKNOWLEDGMENT</w:t>
            </w:r>
            <w:r>
              <w:rPr>
                <w:noProof/>
                <w:webHidden/>
              </w:rPr>
              <w:tab/>
            </w:r>
            <w:r>
              <w:rPr>
                <w:noProof/>
                <w:webHidden/>
              </w:rPr>
              <w:fldChar w:fldCharType="begin"/>
            </w:r>
            <w:r>
              <w:rPr>
                <w:noProof/>
                <w:webHidden/>
              </w:rPr>
              <w:instrText xml:space="preserve"> PAGEREF _Toc213043813 \h </w:instrText>
            </w:r>
            <w:r>
              <w:rPr>
                <w:noProof/>
                <w:webHidden/>
              </w:rPr>
            </w:r>
            <w:r>
              <w:rPr>
                <w:noProof/>
                <w:webHidden/>
              </w:rPr>
              <w:fldChar w:fldCharType="separate"/>
            </w:r>
            <w:r>
              <w:rPr>
                <w:noProof/>
                <w:webHidden/>
              </w:rPr>
              <w:t>iv</w:t>
            </w:r>
            <w:r>
              <w:rPr>
                <w:noProof/>
                <w:webHidden/>
              </w:rPr>
              <w:fldChar w:fldCharType="end"/>
            </w:r>
          </w:hyperlink>
        </w:p>
        <w:p w14:paraId="441D68C3" w14:textId="38C22F64"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4" w:history="1">
            <w:r w:rsidRPr="00C922DD">
              <w:rPr>
                <w:rStyle w:val="Hyperlink"/>
                <w:noProof/>
              </w:rPr>
              <w:t>TABLE OF CONTENTS</w:t>
            </w:r>
            <w:r>
              <w:rPr>
                <w:noProof/>
                <w:webHidden/>
              </w:rPr>
              <w:tab/>
            </w:r>
            <w:r>
              <w:rPr>
                <w:noProof/>
                <w:webHidden/>
              </w:rPr>
              <w:fldChar w:fldCharType="begin"/>
            </w:r>
            <w:r>
              <w:rPr>
                <w:noProof/>
                <w:webHidden/>
              </w:rPr>
              <w:instrText xml:space="preserve"> PAGEREF _Toc213043814 \h </w:instrText>
            </w:r>
            <w:r>
              <w:rPr>
                <w:noProof/>
                <w:webHidden/>
              </w:rPr>
            </w:r>
            <w:r>
              <w:rPr>
                <w:noProof/>
                <w:webHidden/>
              </w:rPr>
              <w:fldChar w:fldCharType="separate"/>
            </w:r>
            <w:r>
              <w:rPr>
                <w:noProof/>
                <w:webHidden/>
              </w:rPr>
              <w:t>vi</w:t>
            </w:r>
            <w:r>
              <w:rPr>
                <w:noProof/>
                <w:webHidden/>
              </w:rPr>
              <w:fldChar w:fldCharType="end"/>
            </w:r>
          </w:hyperlink>
        </w:p>
        <w:p w14:paraId="3748E2B2" w14:textId="60D4B978"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5" w:history="1">
            <w:r w:rsidRPr="00C922DD">
              <w:rPr>
                <w:rStyle w:val="Hyperlink"/>
                <w:noProof/>
              </w:rPr>
              <w:t>Abstract</w:t>
            </w:r>
            <w:r>
              <w:rPr>
                <w:noProof/>
                <w:webHidden/>
              </w:rPr>
              <w:tab/>
            </w:r>
            <w:r>
              <w:rPr>
                <w:noProof/>
                <w:webHidden/>
              </w:rPr>
              <w:fldChar w:fldCharType="begin"/>
            </w:r>
            <w:r>
              <w:rPr>
                <w:noProof/>
                <w:webHidden/>
              </w:rPr>
              <w:instrText xml:space="preserve"> PAGEREF _Toc213043815 \h </w:instrText>
            </w:r>
            <w:r>
              <w:rPr>
                <w:noProof/>
                <w:webHidden/>
              </w:rPr>
            </w:r>
            <w:r>
              <w:rPr>
                <w:noProof/>
                <w:webHidden/>
              </w:rPr>
              <w:fldChar w:fldCharType="separate"/>
            </w:r>
            <w:r>
              <w:rPr>
                <w:noProof/>
                <w:webHidden/>
              </w:rPr>
              <w:t>1</w:t>
            </w:r>
            <w:r>
              <w:rPr>
                <w:noProof/>
                <w:webHidden/>
              </w:rPr>
              <w:fldChar w:fldCharType="end"/>
            </w:r>
          </w:hyperlink>
        </w:p>
        <w:p w14:paraId="022DA90D" w14:textId="5F23B232"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6" w:history="1">
            <w:r w:rsidRPr="00C922DD">
              <w:rPr>
                <w:rStyle w:val="Hyperlink"/>
                <w:noProof/>
              </w:rPr>
              <w:t>CHAPTER ONE</w:t>
            </w:r>
            <w:r>
              <w:rPr>
                <w:noProof/>
                <w:webHidden/>
              </w:rPr>
              <w:tab/>
            </w:r>
            <w:r>
              <w:rPr>
                <w:noProof/>
                <w:webHidden/>
              </w:rPr>
              <w:fldChar w:fldCharType="begin"/>
            </w:r>
            <w:r>
              <w:rPr>
                <w:noProof/>
                <w:webHidden/>
              </w:rPr>
              <w:instrText xml:space="preserve"> PAGEREF _Toc213043816 \h </w:instrText>
            </w:r>
            <w:r>
              <w:rPr>
                <w:noProof/>
                <w:webHidden/>
              </w:rPr>
            </w:r>
            <w:r>
              <w:rPr>
                <w:noProof/>
                <w:webHidden/>
              </w:rPr>
              <w:fldChar w:fldCharType="separate"/>
            </w:r>
            <w:r>
              <w:rPr>
                <w:noProof/>
                <w:webHidden/>
              </w:rPr>
              <w:t>2</w:t>
            </w:r>
            <w:r>
              <w:rPr>
                <w:noProof/>
                <w:webHidden/>
              </w:rPr>
              <w:fldChar w:fldCharType="end"/>
            </w:r>
          </w:hyperlink>
        </w:p>
        <w:p w14:paraId="2CBAF7CB" w14:textId="12978DA2"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17" w:history="1">
            <w:r w:rsidRPr="00C922DD">
              <w:rPr>
                <w:rStyle w:val="Hyperlink"/>
                <w:noProof/>
              </w:rPr>
              <w:t>INTRODUCTION</w:t>
            </w:r>
            <w:r>
              <w:rPr>
                <w:noProof/>
                <w:webHidden/>
              </w:rPr>
              <w:tab/>
            </w:r>
            <w:r>
              <w:rPr>
                <w:noProof/>
                <w:webHidden/>
              </w:rPr>
              <w:fldChar w:fldCharType="begin"/>
            </w:r>
            <w:r>
              <w:rPr>
                <w:noProof/>
                <w:webHidden/>
              </w:rPr>
              <w:instrText xml:space="preserve"> PAGEREF _Toc213043817 \h </w:instrText>
            </w:r>
            <w:r>
              <w:rPr>
                <w:noProof/>
                <w:webHidden/>
              </w:rPr>
            </w:r>
            <w:r>
              <w:rPr>
                <w:noProof/>
                <w:webHidden/>
              </w:rPr>
              <w:fldChar w:fldCharType="separate"/>
            </w:r>
            <w:r>
              <w:rPr>
                <w:noProof/>
                <w:webHidden/>
              </w:rPr>
              <w:t>2</w:t>
            </w:r>
            <w:r>
              <w:rPr>
                <w:noProof/>
                <w:webHidden/>
              </w:rPr>
              <w:fldChar w:fldCharType="end"/>
            </w:r>
          </w:hyperlink>
        </w:p>
        <w:p w14:paraId="1BC0F6B3" w14:textId="31E49481"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18" w:history="1">
            <w:r w:rsidRPr="00C922DD">
              <w:rPr>
                <w:rStyle w:val="Hyperlink"/>
                <w:noProof/>
              </w:rPr>
              <w:t>1.1 BACKGROUND OF THE STUDY</w:t>
            </w:r>
            <w:r>
              <w:rPr>
                <w:noProof/>
                <w:webHidden/>
              </w:rPr>
              <w:tab/>
            </w:r>
            <w:r>
              <w:rPr>
                <w:noProof/>
                <w:webHidden/>
              </w:rPr>
              <w:fldChar w:fldCharType="begin"/>
            </w:r>
            <w:r>
              <w:rPr>
                <w:noProof/>
                <w:webHidden/>
              </w:rPr>
              <w:instrText xml:space="preserve"> PAGEREF _Toc213043818 \h </w:instrText>
            </w:r>
            <w:r>
              <w:rPr>
                <w:noProof/>
                <w:webHidden/>
              </w:rPr>
            </w:r>
            <w:r>
              <w:rPr>
                <w:noProof/>
                <w:webHidden/>
              </w:rPr>
              <w:fldChar w:fldCharType="separate"/>
            </w:r>
            <w:r>
              <w:rPr>
                <w:noProof/>
                <w:webHidden/>
              </w:rPr>
              <w:t>2</w:t>
            </w:r>
            <w:r>
              <w:rPr>
                <w:noProof/>
                <w:webHidden/>
              </w:rPr>
              <w:fldChar w:fldCharType="end"/>
            </w:r>
          </w:hyperlink>
        </w:p>
        <w:p w14:paraId="54C4F43D" w14:textId="46A5AC80"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19" w:history="1">
            <w:r w:rsidRPr="00C922DD">
              <w:rPr>
                <w:rStyle w:val="Hyperlink"/>
                <w:noProof/>
              </w:rPr>
              <w:t>1.2 STATEMENT OF THE PROBLEM</w:t>
            </w:r>
            <w:r>
              <w:rPr>
                <w:noProof/>
                <w:webHidden/>
              </w:rPr>
              <w:tab/>
            </w:r>
            <w:r>
              <w:rPr>
                <w:noProof/>
                <w:webHidden/>
              </w:rPr>
              <w:fldChar w:fldCharType="begin"/>
            </w:r>
            <w:r>
              <w:rPr>
                <w:noProof/>
                <w:webHidden/>
              </w:rPr>
              <w:instrText xml:space="preserve"> PAGEREF _Toc213043819 \h </w:instrText>
            </w:r>
            <w:r>
              <w:rPr>
                <w:noProof/>
                <w:webHidden/>
              </w:rPr>
            </w:r>
            <w:r>
              <w:rPr>
                <w:noProof/>
                <w:webHidden/>
              </w:rPr>
              <w:fldChar w:fldCharType="separate"/>
            </w:r>
            <w:r>
              <w:rPr>
                <w:noProof/>
                <w:webHidden/>
              </w:rPr>
              <w:t>2</w:t>
            </w:r>
            <w:r>
              <w:rPr>
                <w:noProof/>
                <w:webHidden/>
              </w:rPr>
              <w:fldChar w:fldCharType="end"/>
            </w:r>
          </w:hyperlink>
        </w:p>
        <w:p w14:paraId="22DA9F61" w14:textId="25BF10B5"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0" w:history="1">
            <w:r w:rsidRPr="00C922DD">
              <w:rPr>
                <w:rStyle w:val="Hyperlink"/>
                <w:noProof/>
              </w:rPr>
              <w:t>1.3 AIM AND OBJECTIVES OF THE STUDY</w:t>
            </w:r>
            <w:r>
              <w:rPr>
                <w:noProof/>
                <w:webHidden/>
              </w:rPr>
              <w:tab/>
            </w:r>
            <w:r>
              <w:rPr>
                <w:noProof/>
                <w:webHidden/>
              </w:rPr>
              <w:fldChar w:fldCharType="begin"/>
            </w:r>
            <w:r>
              <w:rPr>
                <w:noProof/>
                <w:webHidden/>
              </w:rPr>
              <w:instrText xml:space="preserve"> PAGEREF _Toc213043820 \h </w:instrText>
            </w:r>
            <w:r>
              <w:rPr>
                <w:noProof/>
                <w:webHidden/>
              </w:rPr>
            </w:r>
            <w:r>
              <w:rPr>
                <w:noProof/>
                <w:webHidden/>
              </w:rPr>
              <w:fldChar w:fldCharType="separate"/>
            </w:r>
            <w:r>
              <w:rPr>
                <w:noProof/>
                <w:webHidden/>
              </w:rPr>
              <w:t>3</w:t>
            </w:r>
            <w:r>
              <w:rPr>
                <w:noProof/>
                <w:webHidden/>
              </w:rPr>
              <w:fldChar w:fldCharType="end"/>
            </w:r>
          </w:hyperlink>
        </w:p>
        <w:p w14:paraId="38211033" w14:textId="054642C1"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1" w:history="1">
            <w:r w:rsidRPr="00C922DD">
              <w:rPr>
                <w:rStyle w:val="Hyperlink"/>
                <w:noProof/>
              </w:rPr>
              <w:t>1.4 SCOPE OF THE STUDY</w:t>
            </w:r>
            <w:r>
              <w:rPr>
                <w:noProof/>
                <w:webHidden/>
              </w:rPr>
              <w:tab/>
            </w:r>
            <w:r>
              <w:rPr>
                <w:noProof/>
                <w:webHidden/>
              </w:rPr>
              <w:fldChar w:fldCharType="begin"/>
            </w:r>
            <w:r>
              <w:rPr>
                <w:noProof/>
                <w:webHidden/>
              </w:rPr>
              <w:instrText xml:space="preserve"> PAGEREF _Toc213043821 \h </w:instrText>
            </w:r>
            <w:r>
              <w:rPr>
                <w:noProof/>
                <w:webHidden/>
              </w:rPr>
            </w:r>
            <w:r>
              <w:rPr>
                <w:noProof/>
                <w:webHidden/>
              </w:rPr>
              <w:fldChar w:fldCharType="separate"/>
            </w:r>
            <w:r>
              <w:rPr>
                <w:noProof/>
                <w:webHidden/>
              </w:rPr>
              <w:t>4</w:t>
            </w:r>
            <w:r>
              <w:rPr>
                <w:noProof/>
                <w:webHidden/>
              </w:rPr>
              <w:fldChar w:fldCharType="end"/>
            </w:r>
          </w:hyperlink>
        </w:p>
        <w:p w14:paraId="677744B3" w14:textId="610A8E1B"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2" w:history="1">
            <w:r w:rsidRPr="00C922DD">
              <w:rPr>
                <w:rStyle w:val="Hyperlink"/>
                <w:noProof/>
              </w:rPr>
              <w:t>1.5 SIGNIFICANCE OF THE STUDY</w:t>
            </w:r>
            <w:r>
              <w:rPr>
                <w:noProof/>
                <w:webHidden/>
              </w:rPr>
              <w:tab/>
            </w:r>
            <w:r>
              <w:rPr>
                <w:noProof/>
                <w:webHidden/>
              </w:rPr>
              <w:fldChar w:fldCharType="begin"/>
            </w:r>
            <w:r>
              <w:rPr>
                <w:noProof/>
                <w:webHidden/>
              </w:rPr>
              <w:instrText xml:space="preserve"> PAGEREF _Toc213043822 \h </w:instrText>
            </w:r>
            <w:r>
              <w:rPr>
                <w:noProof/>
                <w:webHidden/>
              </w:rPr>
            </w:r>
            <w:r>
              <w:rPr>
                <w:noProof/>
                <w:webHidden/>
              </w:rPr>
              <w:fldChar w:fldCharType="separate"/>
            </w:r>
            <w:r>
              <w:rPr>
                <w:noProof/>
                <w:webHidden/>
              </w:rPr>
              <w:t>4</w:t>
            </w:r>
            <w:r>
              <w:rPr>
                <w:noProof/>
                <w:webHidden/>
              </w:rPr>
              <w:fldChar w:fldCharType="end"/>
            </w:r>
          </w:hyperlink>
        </w:p>
        <w:p w14:paraId="65936E80" w14:textId="28A18C21"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3" w:history="1">
            <w:r w:rsidRPr="00C922DD">
              <w:rPr>
                <w:rStyle w:val="Hyperlink"/>
                <w:noProof/>
              </w:rPr>
              <w:t>1.6 DEFINITION OF TECHNICAL TERMS</w:t>
            </w:r>
            <w:r>
              <w:rPr>
                <w:noProof/>
                <w:webHidden/>
              </w:rPr>
              <w:tab/>
            </w:r>
            <w:r>
              <w:rPr>
                <w:noProof/>
                <w:webHidden/>
              </w:rPr>
              <w:fldChar w:fldCharType="begin"/>
            </w:r>
            <w:r>
              <w:rPr>
                <w:noProof/>
                <w:webHidden/>
              </w:rPr>
              <w:instrText xml:space="preserve"> PAGEREF _Toc213043823 \h </w:instrText>
            </w:r>
            <w:r>
              <w:rPr>
                <w:noProof/>
                <w:webHidden/>
              </w:rPr>
            </w:r>
            <w:r>
              <w:rPr>
                <w:noProof/>
                <w:webHidden/>
              </w:rPr>
              <w:fldChar w:fldCharType="separate"/>
            </w:r>
            <w:r>
              <w:rPr>
                <w:noProof/>
                <w:webHidden/>
              </w:rPr>
              <w:t>5</w:t>
            </w:r>
            <w:r>
              <w:rPr>
                <w:noProof/>
                <w:webHidden/>
              </w:rPr>
              <w:fldChar w:fldCharType="end"/>
            </w:r>
          </w:hyperlink>
        </w:p>
        <w:p w14:paraId="64031EC8" w14:textId="1B97DC3D"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24" w:history="1">
            <w:r w:rsidRPr="00C922DD">
              <w:rPr>
                <w:rStyle w:val="Hyperlink"/>
                <w:noProof/>
              </w:rPr>
              <w:t>CHAPTER TWO</w:t>
            </w:r>
            <w:r>
              <w:rPr>
                <w:noProof/>
                <w:webHidden/>
              </w:rPr>
              <w:tab/>
            </w:r>
            <w:r>
              <w:rPr>
                <w:noProof/>
                <w:webHidden/>
              </w:rPr>
              <w:fldChar w:fldCharType="begin"/>
            </w:r>
            <w:r>
              <w:rPr>
                <w:noProof/>
                <w:webHidden/>
              </w:rPr>
              <w:instrText xml:space="preserve"> PAGEREF _Toc213043824 \h </w:instrText>
            </w:r>
            <w:r>
              <w:rPr>
                <w:noProof/>
                <w:webHidden/>
              </w:rPr>
            </w:r>
            <w:r>
              <w:rPr>
                <w:noProof/>
                <w:webHidden/>
              </w:rPr>
              <w:fldChar w:fldCharType="separate"/>
            </w:r>
            <w:r>
              <w:rPr>
                <w:noProof/>
                <w:webHidden/>
              </w:rPr>
              <w:t>7</w:t>
            </w:r>
            <w:r>
              <w:rPr>
                <w:noProof/>
                <w:webHidden/>
              </w:rPr>
              <w:fldChar w:fldCharType="end"/>
            </w:r>
          </w:hyperlink>
        </w:p>
        <w:p w14:paraId="66C0C947" w14:textId="18569F6C"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25" w:history="1">
            <w:r w:rsidRPr="00C922DD">
              <w:rPr>
                <w:rStyle w:val="Hyperlink"/>
                <w:noProof/>
              </w:rPr>
              <w:t>LITERATURE REVIEW</w:t>
            </w:r>
            <w:r>
              <w:rPr>
                <w:noProof/>
                <w:webHidden/>
              </w:rPr>
              <w:tab/>
            </w:r>
            <w:r>
              <w:rPr>
                <w:noProof/>
                <w:webHidden/>
              </w:rPr>
              <w:fldChar w:fldCharType="begin"/>
            </w:r>
            <w:r>
              <w:rPr>
                <w:noProof/>
                <w:webHidden/>
              </w:rPr>
              <w:instrText xml:space="preserve"> PAGEREF _Toc213043825 \h </w:instrText>
            </w:r>
            <w:r>
              <w:rPr>
                <w:noProof/>
                <w:webHidden/>
              </w:rPr>
            </w:r>
            <w:r>
              <w:rPr>
                <w:noProof/>
                <w:webHidden/>
              </w:rPr>
              <w:fldChar w:fldCharType="separate"/>
            </w:r>
            <w:r>
              <w:rPr>
                <w:noProof/>
                <w:webHidden/>
              </w:rPr>
              <w:t>7</w:t>
            </w:r>
            <w:r>
              <w:rPr>
                <w:noProof/>
                <w:webHidden/>
              </w:rPr>
              <w:fldChar w:fldCharType="end"/>
            </w:r>
          </w:hyperlink>
        </w:p>
        <w:p w14:paraId="0CF694D8" w14:textId="0A788C8C"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6" w:history="1">
            <w:r w:rsidRPr="00C922DD">
              <w:rPr>
                <w:rStyle w:val="Hyperlink"/>
                <w:noProof/>
              </w:rPr>
              <w:t>2.1 INTRODUCTION</w:t>
            </w:r>
            <w:r>
              <w:rPr>
                <w:noProof/>
                <w:webHidden/>
              </w:rPr>
              <w:tab/>
            </w:r>
            <w:r>
              <w:rPr>
                <w:noProof/>
                <w:webHidden/>
              </w:rPr>
              <w:fldChar w:fldCharType="begin"/>
            </w:r>
            <w:r>
              <w:rPr>
                <w:noProof/>
                <w:webHidden/>
              </w:rPr>
              <w:instrText xml:space="preserve"> PAGEREF _Toc213043826 \h </w:instrText>
            </w:r>
            <w:r>
              <w:rPr>
                <w:noProof/>
                <w:webHidden/>
              </w:rPr>
            </w:r>
            <w:r>
              <w:rPr>
                <w:noProof/>
                <w:webHidden/>
              </w:rPr>
              <w:fldChar w:fldCharType="separate"/>
            </w:r>
            <w:r>
              <w:rPr>
                <w:noProof/>
                <w:webHidden/>
              </w:rPr>
              <w:t>7</w:t>
            </w:r>
            <w:r>
              <w:rPr>
                <w:noProof/>
                <w:webHidden/>
              </w:rPr>
              <w:fldChar w:fldCharType="end"/>
            </w:r>
          </w:hyperlink>
        </w:p>
        <w:p w14:paraId="6AB8D318" w14:textId="066433F9"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27" w:history="1">
            <w:r w:rsidRPr="00C922DD">
              <w:rPr>
                <w:rStyle w:val="Hyperlink"/>
                <w:noProof/>
              </w:rPr>
              <w:t>2.2 OVERVIEW OF ELECTRONIC VOTING</w:t>
            </w:r>
            <w:r>
              <w:rPr>
                <w:noProof/>
                <w:webHidden/>
              </w:rPr>
              <w:tab/>
            </w:r>
            <w:r>
              <w:rPr>
                <w:noProof/>
                <w:webHidden/>
              </w:rPr>
              <w:fldChar w:fldCharType="begin"/>
            </w:r>
            <w:r>
              <w:rPr>
                <w:noProof/>
                <w:webHidden/>
              </w:rPr>
              <w:instrText xml:space="preserve"> PAGEREF _Toc213043827 \h </w:instrText>
            </w:r>
            <w:r>
              <w:rPr>
                <w:noProof/>
                <w:webHidden/>
              </w:rPr>
            </w:r>
            <w:r>
              <w:rPr>
                <w:noProof/>
                <w:webHidden/>
              </w:rPr>
              <w:fldChar w:fldCharType="separate"/>
            </w:r>
            <w:r>
              <w:rPr>
                <w:noProof/>
                <w:webHidden/>
              </w:rPr>
              <w:t>7</w:t>
            </w:r>
            <w:r>
              <w:rPr>
                <w:noProof/>
                <w:webHidden/>
              </w:rPr>
              <w:fldChar w:fldCharType="end"/>
            </w:r>
          </w:hyperlink>
        </w:p>
        <w:p w14:paraId="4F873B80" w14:textId="4767224C"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28" w:history="1">
            <w:r w:rsidRPr="00C922DD">
              <w:rPr>
                <w:rStyle w:val="Hyperlink"/>
                <w:noProof/>
              </w:rPr>
              <w:t>2.2.1 Essential Characteristics of a Secure E-Voting System</w:t>
            </w:r>
            <w:r>
              <w:rPr>
                <w:noProof/>
                <w:webHidden/>
              </w:rPr>
              <w:tab/>
            </w:r>
            <w:r>
              <w:rPr>
                <w:noProof/>
                <w:webHidden/>
              </w:rPr>
              <w:fldChar w:fldCharType="begin"/>
            </w:r>
            <w:r>
              <w:rPr>
                <w:noProof/>
                <w:webHidden/>
              </w:rPr>
              <w:instrText xml:space="preserve"> PAGEREF _Toc213043828 \h </w:instrText>
            </w:r>
            <w:r>
              <w:rPr>
                <w:noProof/>
                <w:webHidden/>
              </w:rPr>
            </w:r>
            <w:r>
              <w:rPr>
                <w:noProof/>
                <w:webHidden/>
              </w:rPr>
              <w:fldChar w:fldCharType="separate"/>
            </w:r>
            <w:r>
              <w:rPr>
                <w:noProof/>
                <w:webHidden/>
              </w:rPr>
              <w:t>7</w:t>
            </w:r>
            <w:r>
              <w:rPr>
                <w:noProof/>
                <w:webHidden/>
              </w:rPr>
              <w:fldChar w:fldCharType="end"/>
            </w:r>
          </w:hyperlink>
        </w:p>
        <w:p w14:paraId="12027A0A" w14:textId="3E1A8BBA"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29" w:history="1">
            <w:r w:rsidRPr="00C922DD">
              <w:rPr>
                <w:rStyle w:val="Hyperlink"/>
                <w:noProof/>
              </w:rPr>
              <w:t>2.2.2 Requirements and Challenges in E-Voting</w:t>
            </w:r>
            <w:r>
              <w:rPr>
                <w:noProof/>
                <w:webHidden/>
              </w:rPr>
              <w:tab/>
            </w:r>
            <w:r>
              <w:rPr>
                <w:noProof/>
                <w:webHidden/>
              </w:rPr>
              <w:fldChar w:fldCharType="begin"/>
            </w:r>
            <w:r>
              <w:rPr>
                <w:noProof/>
                <w:webHidden/>
              </w:rPr>
              <w:instrText xml:space="preserve"> PAGEREF _Toc213043829 \h </w:instrText>
            </w:r>
            <w:r>
              <w:rPr>
                <w:noProof/>
                <w:webHidden/>
              </w:rPr>
            </w:r>
            <w:r>
              <w:rPr>
                <w:noProof/>
                <w:webHidden/>
              </w:rPr>
              <w:fldChar w:fldCharType="separate"/>
            </w:r>
            <w:r>
              <w:rPr>
                <w:noProof/>
                <w:webHidden/>
              </w:rPr>
              <w:t>8</w:t>
            </w:r>
            <w:r>
              <w:rPr>
                <w:noProof/>
                <w:webHidden/>
              </w:rPr>
              <w:fldChar w:fldCharType="end"/>
            </w:r>
          </w:hyperlink>
        </w:p>
        <w:p w14:paraId="041091A0" w14:textId="2DD1F016"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0" w:history="1">
            <w:r w:rsidRPr="00C922DD">
              <w:rPr>
                <w:rStyle w:val="Hyperlink"/>
                <w:noProof/>
              </w:rPr>
              <w:t>2.3 THE RISE OF BLOCKCHAIN IN E-VOTING</w:t>
            </w:r>
            <w:r>
              <w:rPr>
                <w:noProof/>
                <w:webHidden/>
              </w:rPr>
              <w:tab/>
            </w:r>
            <w:r>
              <w:rPr>
                <w:noProof/>
                <w:webHidden/>
              </w:rPr>
              <w:fldChar w:fldCharType="begin"/>
            </w:r>
            <w:r>
              <w:rPr>
                <w:noProof/>
                <w:webHidden/>
              </w:rPr>
              <w:instrText xml:space="preserve"> PAGEREF _Toc213043830 \h </w:instrText>
            </w:r>
            <w:r>
              <w:rPr>
                <w:noProof/>
                <w:webHidden/>
              </w:rPr>
            </w:r>
            <w:r>
              <w:rPr>
                <w:noProof/>
                <w:webHidden/>
              </w:rPr>
              <w:fldChar w:fldCharType="separate"/>
            </w:r>
            <w:r>
              <w:rPr>
                <w:noProof/>
                <w:webHidden/>
              </w:rPr>
              <w:t>8</w:t>
            </w:r>
            <w:r>
              <w:rPr>
                <w:noProof/>
                <w:webHidden/>
              </w:rPr>
              <w:fldChar w:fldCharType="end"/>
            </w:r>
          </w:hyperlink>
        </w:p>
        <w:p w14:paraId="0AAF5F40" w14:textId="0FE32FE2"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31" w:history="1">
            <w:r w:rsidRPr="00C922DD">
              <w:rPr>
                <w:rStyle w:val="Hyperlink"/>
                <w:noProof/>
              </w:rPr>
              <w:t>2.3.1 Blockchain as a Potential Solution</w:t>
            </w:r>
            <w:r>
              <w:rPr>
                <w:noProof/>
                <w:webHidden/>
              </w:rPr>
              <w:tab/>
            </w:r>
            <w:r>
              <w:rPr>
                <w:noProof/>
                <w:webHidden/>
              </w:rPr>
              <w:fldChar w:fldCharType="begin"/>
            </w:r>
            <w:r>
              <w:rPr>
                <w:noProof/>
                <w:webHidden/>
              </w:rPr>
              <w:instrText xml:space="preserve"> PAGEREF _Toc213043831 \h </w:instrText>
            </w:r>
            <w:r>
              <w:rPr>
                <w:noProof/>
                <w:webHidden/>
              </w:rPr>
            </w:r>
            <w:r>
              <w:rPr>
                <w:noProof/>
                <w:webHidden/>
              </w:rPr>
              <w:fldChar w:fldCharType="separate"/>
            </w:r>
            <w:r>
              <w:rPr>
                <w:noProof/>
                <w:webHidden/>
              </w:rPr>
              <w:t>8</w:t>
            </w:r>
            <w:r>
              <w:rPr>
                <w:noProof/>
                <w:webHidden/>
              </w:rPr>
              <w:fldChar w:fldCharType="end"/>
            </w:r>
          </w:hyperlink>
        </w:p>
        <w:p w14:paraId="04E5CF9A" w14:textId="46C600F0"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32" w:history="1">
            <w:r w:rsidRPr="00C922DD">
              <w:rPr>
                <w:rStyle w:val="Hyperlink"/>
                <w:noProof/>
              </w:rPr>
              <w:t>2.3.2 Persisting Challenges and Research Gaps</w:t>
            </w:r>
            <w:r>
              <w:rPr>
                <w:noProof/>
                <w:webHidden/>
              </w:rPr>
              <w:tab/>
            </w:r>
            <w:r>
              <w:rPr>
                <w:noProof/>
                <w:webHidden/>
              </w:rPr>
              <w:fldChar w:fldCharType="begin"/>
            </w:r>
            <w:r>
              <w:rPr>
                <w:noProof/>
                <w:webHidden/>
              </w:rPr>
              <w:instrText xml:space="preserve"> PAGEREF _Toc213043832 \h </w:instrText>
            </w:r>
            <w:r>
              <w:rPr>
                <w:noProof/>
                <w:webHidden/>
              </w:rPr>
            </w:r>
            <w:r>
              <w:rPr>
                <w:noProof/>
                <w:webHidden/>
              </w:rPr>
              <w:fldChar w:fldCharType="separate"/>
            </w:r>
            <w:r>
              <w:rPr>
                <w:noProof/>
                <w:webHidden/>
              </w:rPr>
              <w:t>9</w:t>
            </w:r>
            <w:r>
              <w:rPr>
                <w:noProof/>
                <w:webHidden/>
              </w:rPr>
              <w:fldChar w:fldCharType="end"/>
            </w:r>
          </w:hyperlink>
        </w:p>
        <w:p w14:paraId="7F5A0701" w14:textId="008E909D"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3" w:history="1">
            <w:r w:rsidRPr="00C922DD">
              <w:rPr>
                <w:rStyle w:val="Hyperlink"/>
                <w:noProof/>
              </w:rPr>
              <w:t>2.4 RECENT APPROACHES AND ARCHITECTURES</w:t>
            </w:r>
            <w:r>
              <w:rPr>
                <w:noProof/>
                <w:webHidden/>
              </w:rPr>
              <w:tab/>
            </w:r>
            <w:r>
              <w:rPr>
                <w:noProof/>
                <w:webHidden/>
              </w:rPr>
              <w:fldChar w:fldCharType="begin"/>
            </w:r>
            <w:r>
              <w:rPr>
                <w:noProof/>
                <w:webHidden/>
              </w:rPr>
              <w:instrText xml:space="preserve"> PAGEREF _Toc213043833 \h </w:instrText>
            </w:r>
            <w:r>
              <w:rPr>
                <w:noProof/>
                <w:webHidden/>
              </w:rPr>
            </w:r>
            <w:r>
              <w:rPr>
                <w:noProof/>
                <w:webHidden/>
              </w:rPr>
              <w:fldChar w:fldCharType="separate"/>
            </w:r>
            <w:r>
              <w:rPr>
                <w:noProof/>
                <w:webHidden/>
              </w:rPr>
              <w:t>9</w:t>
            </w:r>
            <w:r>
              <w:rPr>
                <w:noProof/>
                <w:webHidden/>
              </w:rPr>
              <w:fldChar w:fldCharType="end"/>
            </w:r>
          </w:hyperlink>
        </w:p>
        <w:p w14:paraId="3BCBBD2E" w14:textId="148E585F"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4" w:history="1">
            <w:r w:rsidRPr="00C922DD">
              <w:rPr>
                <w:rStyle w:val="Hyperlink"/>
                <w:noProof/>
              </w:rPr>
              <w:t>2.5 IDENTIFIED GAPS AND LIMITATIONS IN CURRENT RESEARCH</w:t>
            </w:r>
            <w:r>
              <w:rPr>
                <w:noProof/>
                <w:webHidden/>
              </w:rPr>
              <w:tab/>
            </w:r>
            <w:r>
              <w:rPr>
                <w:noProof/>
                <w:webHidden/>
              </w:rPr>
              <w:fldChar w:fldCharType="begin"/>
            </w:r>
            <w:r>
              <w:rPr>
                <w:noProof/>
                <w:webHidden/>
              </w:rPr>
              <w:instrText xml:space="preserve"> PAGEREF _Toc213043834 \h </w:instrText>
            </w:r>
            <w:r>
              <w:rPr>
                <w:noProof/>
                <w:webHidden/>
              </w:rPr>
            </w:r>
            <w:r>
              <w:rPr>
                <w:noProof/>
                <w:webHidden/>
              </w:rPr>
              <w:fldChar w:fldCharType="separate"/>
            </w:r>
            <w:r>
              <w:rPr>
                <w:noProof/>
                <w:webHidden/>
              </w:rPr>
              <w:t>10</w:t>
            </w:r>
            <w:r>
              <w:rPr>
                <w:noProof/>
                <w:webHidden/>
              </w:rPr>
              <w:fldChar w:fldCharType="end"/>
            </w:r>
          </w:hyperlink>
        </w:p>
        <w:p w14:paraId="12256575" w14:textId="36B69E5F"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5" w:history="1">
            <w:r w:rsidRPr="00C922DD">
              <w:rPr>
                <w:rStyle w:val="Hyperlink"/>
                <w:noProof/>
              </w:rPr>
              <w:t>2.6 CONCEPTUAL FRAMEWORK</w:t>
            </w:r>
            <w:r>
              <w:rPr>
                <w:noProof/>
                <w:webHidden/>
              </w:rPr>
              <w:tab/>
            </w:r>
            <w:r>
              <w:rPr>
                <w:noProof/>
                <w:webHidden/>
              </w:rPr>
              <w:fldChar w:fldCharType="begin"/>
            </w:r>
            <w:r>
              <w:rPr>
                <w:noProof/>
                <w:webHidden/>
              </w:rPr>
              <w:instrText xml:space="preserve"> PAGEREF _Toc213043835 \h </w:instrText>
            </w:r>
            <w:r>
              <w:rPr>
                <w:noProof/>
                <w:webHidden/>
              </w:rPr>
            </w:r>
            <w:r>
              <w:rPr>
                <w:noProof/>
                <w:webHidden/>
              </w:rPr>
              <w:fldChar w:fldCharType="separate"/>
            </w:r>
            <w:r>
              <w:rPr>
                <w:noProof/>
                <w:webHidden/>
              </w:rPr>
              <w:t>10</w:t>
            </w:r>
            <w:r>
              <w:rPr>
                <w:noProof/>
                <w:webHidden/>
              </w:rPr>
              <w:fldChar w:fldCharType="end"/>
            </w:r>
          </w:hyperlink>
        </w:p>
        <w:p w14:paraId="3FB1E184" w14:textId="05C6A2B6"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6" w:history="1">
            <w:r w:rsidRPr="00C922DD">
              <w:rPr>
                <w:rStyle w:val="Hyperlink"/>
                <w:noProof/>
              </w:rPr>
              <w:t>2.7 SUMMARY</w:t>
            </w:r>
            <w:r>
              <w:rPr>
                <w:noProof/>
                <w:webHidden/>
              </w:rPr>
              <w:tab/>
            </w:r>
            <w:r>
              <w:rPr>
                <w:noProof/>
                <w:webHidden/>
              </w:rPr>
              <w:fldChar w:fldCharType="begin"/>
            </w:r>
            <w:r>
              <w:rPr>
                <w:noProof/>
                <w:webHidden/>
              </w:rPr>
              <w:instrText xml:space="preserve"> PAGEREF _Toc213043836 \h </w:instrText>
            </w:r>
            <w:r>
              <w:rPr>
                <w:noProof/>
                <w:webHidden/>
              </w:rPr>
            </w:r>
            <w:r>
              <w:rPr>
                <w:noProof/>
                <w:webHidden/>
              </w:rPr>
              <w:fldChar w:fldCharType="separate"/>
            </w:r>
            <w:r>
              <w:rPr>
                <w:noProof/>
                <w:webHidden/>
              </w:rPr>
              <w:t>11</w:t>
            </w:r>
            <w:r>
              <w:rPr>
                <w:noProof/>
                <w:webHidden/>
              </w:rPr>
              <w:fldChar w:fldCharType="end"/>
            </w:r>
          </w:hyperlink>
        </w:p>
        <w:p w14:paraId="26255EA5" w14:textId="7FA59809"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37" w:history="1">
            <w:r w:rsidRPr="00C922DD">
              <w:rPr>
                <w:rStyle w:val="Hyperlink"/>
                <w:noProof/>
              </w:rPr>
              <w:t>CHAPTER THREE</w:t>
            </w:r>
            <w:r>
              <w:rPr>
                <w:noProof/>
                <w:webHidden/>
              </w:rPr>
              <w:tab/>
            </w:r>
            <w:r>
              <w:rPr>
                <w:noProof/>
                <w:webHidden/>
              </w:rPr>
              <w:fldChar w:fldCharType="begin"/>
            </w:r>
            <w:r>
              <w:rPr>
                <w:noProof/>
                <w:webHidden/>
              </w:rPr>
              <w:instrText xml:space="preserve"> PAGEREF _Toc213043837 \h </w:instrText>
            </w:r>
            <w:r>
              <w:rPr>
                <w:noProof/>
                <w:webHidden/>
              </w:rPr>
            </w:r>
            <w:r>
              <w:rPr>
                <w:noProof/>
                <w:webHidden/>
              </w:rPr>
              <w:fldChar w:fldCharType="separate"/>
            </w:r>
            <w:r>
              <w:rPr>
                <w:noProof/>
                <w:webHidden/>
              </w:rPr>
              <w:t>12</w:t>
            </w:r>
            <w:r>
              <w:rPr>
                <w:noProof/>
                <w:webHidden/>
              </w:rPr>
              <w:fldChar w:fldCharType="end"/>
            </w:r>
          </w:hyperlink>
        </w:p>
        <w:p w14:paraId="02ACA3AE" w14:textId="1AF82AA7"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38" w:history="1">
            <w:r w:rsidRPr="00C922DD">
              <w:rPr>
                <w:rStyle w:val="Hyperlink"/>
                <w:noProof/>
              </w:rPr>
              <w:t>SYSTEM ANALYSIS AND DESIGN</w:t>
            </w:r>
            <w:r>
              <w:rPr>
                <w:noProof/>
                <w:webHidden/>
              </w:rPr>
              <w:tab/>
            </w:r>
            <w:r>
              <w:rPr>
                <w:noProof/>
                <w:webHidden/>
              </w:rPr>
              <w:fldChar w:fldCharType="begin"/>
            </w:r>
            <w:r>
              <w:rPr>
                <w:noProof/>
                <w:webHidden/>
              </w:rPr>
              <w:instrText xml:space="preserve"> PAGEREF _Toc213043838 \h </w:instrText>
            </w:r>
            <w:r>
              <w:rPr>
                <w:noProof/>
                <w:webHidden/>
              </w:rPr>
            </w:r>
            <w:r>
              <w:rPr>
                <w:noProof/>
                <w:webHidden/>
              </w:rPr>
              <w:fldChar w:fldCharType="separate"/>
            </w:r>
            <w:r>
              <w:rPr>
                <w:noProof/>
                <w:webHidden/>
              </w:rPr>
              <w:t>12</w:t>
            </w:r>
            <w:r>
              <w:rPr>
                <w:noProof/>
                <w:webHidden/>
              </w:rPr>
              <w:fldChar w:fldCharType="end"/>
            </w:r>
          </w:hyperlink>
        </w:p>
        <w:p w14:paraId="3410057B" w14:textId="1EC17E6F"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39" w:history="1">
            <w:r w:rsidRPr="00C922DD">
              <w:rPr>
                <w:rStyle w:val="Hyperlink"/>
                <w:noProof/>
              </w:rPr>
              <w:t>3.0 INTRODUCTION</w:t>
            </w:r>
            <w:r>
              <w:rPr>
                <w:noProof/>
                <w:webHidden/>
              </w:rPr>
              <w:tab/>
            </w:r>
            <w:r>
              <w:rPr>
                <w:noProof/>
                <w:webHidden/>
              </w:rPr>
              <w:fldChar w:fldCharType="begin"/>
            </w:r>
            <w:r>
              <w:rPr>
                <w:noProof/>
                <w:webHidden/>
              </w:rPr>
              <w:instrText xml:space="preserve"> PAGEREF _Toc213043839 \h </w:instrText>
            </w:r>
            <w:r>
              <w:rPr>
                <w:noProof/>
                <w:webHidden/>
              </w:rPr>
            </w:r>
            <w:r>
              <w:rPr>
                <w:noProof/>
                <w:webHidden/>
              </w:rPr>
              <w:fldChar w:fldCharType="separate"/>
            </w:r>
            <w:r>
              <w:rPr>
                <w:noProof/>
                <w:webHidden/>
              </w:rPr>
              <w:t>12</w:t>
            </w:r>
            <w:r>
              <w:rPr>
                <w:noProof/>
                <w:webHidden/>
              </w:rPr>
              <w:fldChar w:fldCharType="end"/>
            </w:r>
          </w:hyperlink>
        </w:p>
        <w:p w14:paraId="65AF0D29" w14:textId="0DF91A4E"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40" w:history="1">
            <w:r w:rsidRPr="00C922DD">
              <w:rPr>
                <w:rStyle w:val="Hyperlink"/>
                <w:noProof/>
              </w:rPr>
              <w:t>3.1 RESEARCH METHODOLOGY</w:t>
            </w:r>
            <w:r>
              <w:rPr>
                <w:noProof/>
                <w:webHidden/>
              </w:rPr>
              <w:tab/>
            </w:r>
            <w:r>
              <w:rPr>
                <w:noProof/>
                <w:webHidden/>
              </w:rPr>
              <w:fldChar w:fldCharType="begin"/>
            </w:r>
            <w:r>
              <w:rPr>
                <w:noProof/>
                <w:webHidden/>
              </w:rPr>
              <w:instrText xml:space="preserve"> PAGEREF _Toc213043840 \h </w:instrText>
            </w:r>
            <w:r>
              <w:rPr>
                <w:noProof/>
                <w:webHidden/>
              </w:rPr>
            </w:r>
            <w:r>
              <w:rPr>
                <w:noProof/>
                <w:webHidden/>
              </w:rPr>
              <w:fldChar w:fldCharType="separate"/>
            </w:r>
            <w:r>
              <w:rPr>
                <w:noProof/>
                <w:webHidden/>
              </w:rPr>
              <w:t>12</w:t>
            </w:r>
            <w:r>
              <w:rPr>
                <w:noProof/>
                <w:webHidden/>
              </w:rPr>
              <w:fldChar w:fldCharType="end"/>
            </w:r>
          </w:hyperlink>
        </w:p>
        <w:p w14:paraId="0798C7B2" w14:textId="5FE60D6A"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41" w:history="1">
            <w:r w:rsidRPr="00C922DD">
              <w:rPr>
                <w:rStyle w:val="Hyperlink"/>
                <w:noProof/>
              </w:rPr>
              <w:t>3.2 DATA COLLECTION METHOD</w:t>
            </w:r>
            <w:r>
              <w:rPr>
                <w:noProof/>
                <w:webHidden/>
              </w:rPr>
              <w:tab/>
            </w:r>
            <w:r>
              <w:rPr>
                <w:noProof/>
                <w:webHidden/>
              </w:rPr>
              <w:fldChar w:fldCharType="begin"/>
            </w:r>
            <w:r>
              <w:rPr>
                <w:noProof/>
                <w:webHidden/>
              </w:rPr>
              <w:instrText xml:space="preserve"> PAGEREF _Toc213043841 \h </w:instrText>
            </w:r>
            <w:r>
              <w:rPr>
                <w:noProof/>
                <w:webHidden/>
              </w:rPr>
            </w:r>
            <w:r>
              <w:rPr>
                <w:noProof/>
                <w:webHidden/>
              </w:rPr>
              <w:fldChar w:fldCharType="separate"/>
            </w:r>
            <w:r>
              <w:rPr>
                <w:noProof/>
                <w:webHidden/>
              </w:rPr>
              <w:t>12</w:t>
            </w:r>
            <w:r>
              <w:rPr>
                <w:noProof/>
                <w:webHidden/>
              </w:rPr>
              <w:fldChar w:fldCharType="end"/>
            </w:r>
          </w:hyperlink>
        </w:p>
        <w:p w14:paraId="0B31BD6D" w14:textId="1D8708CE"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42" w:history="1">
            <w:r w:rsidRPr="00C922DD">
              <w:rPr>
                <w:rStyle w:val="Hyperlink"/>
                <w:noProof/>
              </w:rPr>
              <w:t>3.3 SYSTEM ANALYSIS</w:t>
            </w:r>
            <w:r>
              <w:rPr>
                <w:noProof/>
                <w:webHidden/>
              </w:rPr>
              <w:tab/>
            </w:r>
            <w:r>
              <w:rPr>
                <w:noProof/>
                <w:webHidden/>
              </w:rPr>
              <w:fldChar w:fldCharType="begin"/>
            </w:r>
            <w:r>
              <w:rPr>
                <w:noProof/>
                <w:webHidden/>
              </w:rPr>
              <w:instrText xml:space="preserve"> PAGEREF _Toc213043842 \h </w:instrText>
            </w:r>
            <w:r>
              <w:rPr>
                <w:noProof/>
                <w:webHidden/>
              </w:rPr>
            </w:r>
            <w:r>
              <w:rPr>
                <w:noProof/>
                <w:webHidden/>
              </w:rPr>
              <w:fldChar w:fldCharType="separate"/>
            </w:r>
            <w:r>
              <w:rPr>
                <w:noProof/>
                <w:webHidden/>
              </w:rPr>
              <w:t>13</w:t>
            </w:r>
            <w:r>
              <w:rPr>
                <w:noProof/>
                <w:webHidden/>
              </w:rPr>
              <w:fldChar w:fldCharType="end"/>
            </w:r>
          </w:hyperlink>
        </w:p>
        <w:p w14:paraId="0E3CB633" w14:textId="7426BCE2"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3" w:history="1">
            <w:r w:rsidRPr="00C922DD">
              <w:rPr>
                <w:rStyle w:val="Hyperlink"/>
                <w:noProof/>
              </w:rPr>
              <w:t>3.3.1 ANALYSIS OF THE CASE STUDY</w:t>
            </w:r>
            <w:r>
              <w:rPr>
                <w:noProof/>
                <w:webHidden/>
              </w:rPr>
              <w:tab/>
            </w:r>
            <w:r>
              <w:rPr>
                <w:noProof/>
                <w:webHidden/>
              </w:rPr>
              <w:fldChar w:fldCharType="begin"/>
            </w:r>
            <w:r>
              <w:rPr>
                <w:noProof/>
                <w:webHidden/>
              </w:rPr>
              <w:instrText xml:space="preserve"> PAGEREF _Toc213043843 \h </w:instrText>
            </w:r>
            <w:r>
              <w:rPr>
                <w:noProof/>
                <w:webHidden/>
              </w:rPr>
            </w:r>
            <w:r>
              <w:rPr>
                <w:noProof/>
                <w:webHidden/>
              </w:rPr>
              <w:fldChar w:fldCharType="separate"/>
            </w:r>
            <w:r>
              <w:rPr>
                <w:noProof/>
                <w:webHidden/>
              </w:rPr>
              <w:t>13</w:t>
            </w:r>
            <w:r>
              <w:rPr>
                <w:noProof/>
                <w:webHidden/>
              </w:rPr>
              <w:fldChar w:fldCharType="end"/>
            </w:r>
          </w:hyperlink>
        </w:p>
        <w:p w14:paraId="4A266D76" w14:textId="5F0B58FF"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4" w:history="1">
            <w:r w:rsidRPr="00C922DD">
              <w:rPr>
                <w:rStyle w:val="Hyperlink"/>
                <w:noProof/>
              </w:rPr>
              <w:t>3.3.2 WEAKNESSES OF THE PRESENT SYSTEM</w:t>
            </w:r>
            <w:r>
              <w:rPr>
                <w:noProof/>
                <w:webHidden/>
              </w:rPr>
              <w:tab/>
            </w:r>
            <w:r>
              <w:rPr>
                <w:noProof/>
                <w:webHidden/>
              </w:rPr>
              <w:fldChar w:fldCharType="begin"/>
            </w:r>
            <w:r>
              <w:rPr>
                <w:noProof/>
                <w:webHidden/>
              </w:rPr>
              <w:instrText xml:space="preserve"> PAGEREF _Toc213043844 \h </w:instrText>
            </w:r>
            <w:r>
              <w:rPr>
                <w:noProof/>
                <w:webHidden/>
              </w:rPr>
            </w:r>
            <w:r>
              <w:rPr>
                <w:noProof/>
                <w:webHidden/>
              </w:rPr>
              <w:fldChar w:fldCharType="separate"/>
            </w:r>
            <w:r>
              <w:rPr>
                <w:noProof/>
                <w:webHidden/>
              </w:rPr>
              <w:t>13</w:t>
            </w:r>
            <w:r>
              <w:rPr>
                <w:noProof/>
                <w:webHidden/>
              </w:rPr>
              <w:fldChar w:fldCharType="end"/>
            </w:r>
          </w:hyperlink>
        </w:p>
        <w:p w14:paraId="3F4224C7" w14:textId="2ECE4FDE"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5" w:history="1">
            <w:r w:rsidRPr="00C922DD">
              <w:rPr>
                <w:rStyle w:val="Hyperlink"/>
                <w:noProof/>
              </w:rPr>
              <w:t>3.3.3 SYSTEM JUSTIFICATION</w:t>
            </w:r>
            <w:r>
              <w:rPr>
                <w:noProof/>
                <w:webHidden/>
              </w:rPr>
              <w:tab/>
            </w:r>
            <w:r>
              <w:rPr>
                <w:noProof/>
                <w:webHidden/>
              </w:rPr>
              <w:fldChar w:fldCharType="begin"/>
            </w:r>
            <w:r>
              <w:rPr>
                <w:noProof/>
                <w:webHidden/>
              </w:rPr>
              <w:instrText xml:space="preserve"> PAGEREF _Toc213043845 \h </w:instrText>
            </w:r>
            <w:r>
              <w:rPr>
                <w:noProof/>
                <w:webHidden/>
              </w:rPr>
            </w:r>
            <w:r>
              <w:rPr>
                <w:noProof/>
                <w:webHidden/>
              </w:rPr>
              <w:fldChar w:fldCharType="separate"/>
            </w:r>
            <w:r>
              <w:rPr>
                <w:noProof/>
                <w:webHidden/>
              </w:rPr>
              <w:t>14</w:t>
            </w:r>
            <w:r>
              <w:rPr>
                <w:noProof/>
                <w:webHidden/>
              </w:rPr>
              <w:fldChar w:fldCharType="end"/>
            </w:r>
          </w:hyperlink>
        </w:p>
        <w:p w14:paraId="6789C91F" w14:textId="7B3B41E7"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46" w:history="1">
            <w:r w:rsidRPr="00C922DD">
              <w:rPr>
                <w:rStyle w:val="Hyperlink"/>
                <w:noProof/>
              </w:rPr>
              <w:t>3.4 ANALYSIS OF THE PROPOSED SYSTEM</w:t>
            </w:r>
            <w:r>
              <w:rPr>
                <w:noProof/>
                <w:webHidden/>
              </w:rPr>
              <w:tab/>
            </w:r>
            <w:r>
              <w:rPr>
                <w:noProof/>
                <w:webHidden/>
              </w:rPr>
              <w:fldChar w:fldCharType="begin"/>
            </w:r>
            <w:r>
              <w:rPr>
                <w:noProof/>
                <w:webHidden/>
              </w:rPr>
              <w:instrText xml:space="preserve"> PAGEREF _Toc213043846 \h </w:instrText>
            </w:r>
            <w:r>
              <w:rPr>
                <w:noProof/>
                <w:webHidden/>
              </w:rPr>
            </w:r>
            <w:r>
              <w:rPr>
                <w:noProof/>
                <w:webHidden/>
              </w:rPr>
              <w:fldChar w:fldCharType="separate"/>
            </w:r>
            <w:r>
              <w:rPr>
                <w:noProof/>
                <w:webHidden/>
              </w:rPr>
              <w:t>14</w:t>
            </w:r>
            <w:r>
              <w:rPr>
                <w:noProof/>
                <w:webHidden/>
              </w:rPr>
              <w:fldChar w:fldCharType="end"/>
            </w:r>
          </w:hyperlink>
        </w:p>
        <w:p w14:paraId="2BF59A81" w14:textId="47961A7E"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7" w:history="1">
            <w:r w:rsidRPr="00C922DD">
              <w:rPr>
                <w:rStyle w:val="Hyperlink"/>
                <w:noProof/>
              </w:rPr>
              <w:t>3.4.1 Input Analysis</w:t>
            </w:r>
            <w:r>
              <w:rPr>
                <w:noProof/>
                <w:webHidden/>
              </w:rPr>
              <w:tab/>
            </w:r>
            <w:r>
              <w:rPr>
                <w:noProof/>
                <w:webHidden/>
              </w:rPr>
              <w:fldChar w:fldCharType="begin"/>
            </w:r>
            <w:r>
              <w:rPr>
                <w:noProof/>
                <w:webHidden/>
              </w:rPr>
              <w:instrText xml:space="preserve"> PAGEREF _Toc213043847 \h </w:instrText>
            </w:r>
            <w:r>
              <w:rPr>
                <w:noProof/>
                <w:webHidden/>
              </w:rPr>
            </w:r>
            <w:r>
              <w:rPr>
                <w:noProof/>
                <w:webHidden/>
              </w:rPr>
              <w:fldChar w:fldCharType="separate"/>
            </w:r>
            <w:r>
              <w:rPr>
                <w:noProof/>
                <w:webHidden/>
              </w:rPr>
              <w:t>14</w:t>
            </w:r>
            <w:r>
              <w:rPr>
                <w:noProof/>
                <w:webHidden/>
              </w:rPr>
              <w:fldChar w:fldCharType="end"/>
            </w:r>
          </w:hyperlink>
        </w:p>
        <w:p w14:paraId="08352474" w14:textId="32A34625"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8" w:history="1">
            <w:r w:rsidRPr="00C922DD">
              <w:rPr>
                <w:rStyle w:val="Hyperlink"/>
                <w:noProof/>
              </w:rPr>
              <w:t>3.4.2 Process Analysis</w:t>
            </w:r>
            <w:r>
              <w:rPr>
                <w:noProof/>
                <w:webHidden/>
              </w:rPr>
              <w:tab/>
            </w:r>
            <w:r>
              <w:rPr>
                <w:noProof/>
                <w:webHidden/>
              </w:rPr>
              <w:fldChar w:fldCharType="begin"/>
            </w:r>
            <w:r>
              <w:rPr>
                <w:noProof/>
                <w:webHidden/>
              </w:rPr>
              <w:instrText xml:space="preserve"> PAGEREF _Toc213043848 \h </w:instrText>
            </w:r>
            <w:r>
              <w:rPr>
                <w:noProof/>
                <w:webHidden/>
              </w:rPr>
            </w:r>
            <w:r>
              <w:rPr>
                <w:noProof/>
                <w:webHidden/>
              </w:rPr>
              <w:fldChar w:fldCharType="separate"/>
            </w:r>
            <w:r>
              <w:rPr>
                <w:noProof/>
                <w:webHidden/>
              </w:rPr>
              <w:t>15</w:t>
            </w:r>
            <w:r>
              <w:rPr>
                <w:noProof/>
                <w:webHidden/>
              </w:rPr>
              <w:fldChar w:fldCharType="end"/>
            </w:r>
          </w:hyperlink>
        </w:p>
        <w:p w14:paraId="79C42498" w14:textId="1E027B5B"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49" w:history="1">
            <w:r w:rsidRPr="00C922DD">
              <w:rPr>
                <w:rStyle w:val="Hyperlink"/>
                <w:noProof/>
              </w:rPr>
              <w:t>3.4.3 Output Analysis</w:t>
            </w:r>
            <w:r>
              <w:rPr>
                <w:noProof/>
                <w:webHidden/>
              </w:rPr>
              <w:tab/>
            </w:r>
            <w:r>
              <w:rPr>
                <w:noProof/>
                <w:webHidden/>
              </w:rPr>
              <w:fldChar w:fldCharType="begin"/>
            </w:r>
            <w:r>
              <w:rPr>
                <w:noProof/>
                <w:webHidden/>
              </w:rPr>
              <w:instrText xml:space="preserve"> PAGEREF _Toc213043849 \h </w:instrText>
            </w:r>
            <w:r>
              <w:rPr>
                <w:noProof/>
                <w:webHidden/>
              </w:rPr>
            </w:r>
            <w:r>
              <w:rPr>
                <w:noProof/>
                <w:webHidden/>
              </w:rPr>
              <w:fldChar w:fldCharType="separate"/>
            </w:r>
            <w:r>
              <w:rPr>
                <w:noProof/>
                <w:webHidden/>
              </w:rPr>
              <w:t>15</w:t>
            </w:r>
            <w:r>
              <w:rPr>
                <w:noProof/>
                <w:webHidden/>
              </w:rPr>
              <w:fldChar w:fldCharType="end"/>
            </w:r>
          </w:hyperlink>
        </w:p>
        <w:p w14:paraId="74BCCCBB" w14:textId="319BEC2A"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50" w:history="1">
            <w:r w:rsidRPr="00C922DD">
              <w:rPr>
                <w:rStyle w:val="Hyperlink"/>
                <w:noProof/>
              </w:rPr>
              <w:t>3.4.4 Benefits of the Proposed System</w:t>
            </w:r>
            <w:r>
              <w:rPr>
                <w:noProof/>
                <w:webHidden/>
              </w:rPr>
              <w:tab/>
            </w:r>
            <w:r>
              <w:rPr>
                <w:noProof/>
                <w:webHidden/>
              </w:rPr>
              <w:fldChar w:fldCharType="begin"/>
            </w:r>
            <w:r>
              <w:rPr>
                <w:noProof/>
                <w:webHidden/>
              </w:rPr>
              <w:instrText xml:space="preserve"> PAGEREF _Toc213043850 \h </w:instrText>
            </w:r>
            <w:r>
              <w:rPr>
                <w:noProof/>
                <w:webHidden/>
              </w:rPr>
            </w:r>
            <w:r>
              <w:rPr>
                <w:noProof/>
                <w:webHidden/>
              </w:rPr>
              <w:fldChar w:fldCharType="separate"/>
            </w:r>
            <w:r>
              <w:rPr>
                <w:noProof/>
                <w:webHidden/>
              </w:rPr>
              <w:t>15</w:t>
            </w:r>
            <w:r>
              <w:rPr>
                <w:noProof/>
                <w:webHidden/>
              </w:rPr>
              <w:fldChar w:fldCharType="end"/>
            </w:r>
          </w:hyperlink>
        </w:p>
        <w:p w14:paraId="0A072955" w14:textId="5523420B"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51" w:history="1">
            <w:r w:rsidRPr="00C922DD">
              <w:rPr>
                <w:rStyle w:val="Hyperlink"/>
                <w:noProof/>
              </w:rPr>
              <w:t>3.5 SYSTEM DESIGN</w:t>
            </w:r>
            <w:r>
              <w:rPr>
                <w:noProof/>
                <w:webHidden/>
              </w:rPr>
              <w:tab/>
            </w:r>
            <w:r>
              <w:rPr>
                <w:noProof/>
                <w:webHidden/>
              </w:rPr>
              <w:fldChar w:fldCharType="begin"/>
            </w:r>
            <w:r>
              <w:rPr>
                <w:noProof/>
                <w:webHidden/>
              </w:rPr>
              <w:instrText xml:space="preserve"> PAGEREF _Toc213043851 \h </w:instrText>
            </w:r>
            <w:r>
              <w:rPr>
                <w:noProof/>
                <w:webHidden/>
              </w:rPr>
            </w:r>
            <w:r>
              <w:rPr>
                <w:noProof/>
                <w:webHidden/>
              </w:rPr>
              <w:fldChar w:fldCharType="separate"/>
            </w:r>
            <w:r>
              <w:rPr>
                <w:noProof/>
                <w:webHidden/>
              </w:rPr>
              <w:t>16</w:t>
            </w:r>
            <w:r>
              <w:rPr>
                <w:noProof/>
                <w:webHidden/>
              </w:rPr>
              <w:fldChar w:fldCharType="end"/>
            </w:r>
          </w:hyperlink>
        </w:p>
        <w:p w14:paraId="4FC95E0C" w14:textId="7A9A3894"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52" w:history="1">
            <w:r w:rsidRPr="00C922DD">
              <w:rPr>
                <w:rStyle w:val="Hyperlink"/>
                <w:noProof/>
              </w:rPr>
              <w:t>3.5.1 Architecture Diagram of the Proposed System</w:t>
            </w:r>
            <w:r>
              <w:rPr>
                <w:noProof/>
                <w:webHidden/>
              </w:rPr>
              <w:tab/>
            </w:r>
            <w:r>
              <w:rPr>
                <w:noProof/>
                <w:webHidden/>
              </w:rPr>
              <w:fldChar w:fldCharType="begin"/>
            </w:r>
            <w:r>
              <w:rPr>
                <w:noProof/>
                <w:webHidden/>
              </w:rPr>
              <w:instrText xml:space="preserve"> PAGEREF _Toc213043852 \h </w:instrText>
            </w:r>
            <w:r>
              <w:rPr>
                <w:noProof/>
                <w:webHidden/>
              </w:rPr>
            </w:r>
            <w:r>
              <w:rPr>
                <w:noProof/>
                <w:webHidden/>
              </w:rPr>
              <w:fldChar w:fldCharType="separate"/>
            </w:r>
            <w:r>
              <w:rPr>
                <w:noProof/>
                <w:webHidden/>
              </w:rPr>
              <w:t>16</w:t>
            </w:r>
            <w:r>
              <w:rPr>
                <w:noProof/>
                <w:webHidden/>
              </w:rPr>
              <w:fldChar w:fldCharType="end"/>
            </w:r>
          </w:hyperlink>
        </w:p>
        <w:p w14:paraId="7B29C6BA" w14:textId="3AD896FA"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53" w:history="1">
            <w:r w:rsidRPr="00C922DD">
              <w:rPr>
                <w:rStyle w:val="Hyperlink"/>
                <w:noProof/>
              </w:rPr>
              <w:t>3.6 FUNCTIONALITY OF THE SYSTEM (USE CASE DIAGRAM)</w:t>
            </w:r>
            <w:r>
              <w:rPr>
                <w:noProof/>
                <w:webHidden/>
              </w:rPr>
              <w:tab/>
            </w:r>
            <w:r>
              <w:rPr>
                <w:noProof/>
                <w:webHidden/>
              </w:rPr>
              <w:fldChar w:fldCharType="begin"/>
            </w:r>
            <w:r>
              <w:rPr>
                <w:noProof/>
                <w:webHidden/>
              </w:rPr>
              <w:instrText xml:space="preserve"> PAGEREF _Toc213043853 \h </w:instrText>
            </w:r>
            <w:r>
              <w:rPr>
                <w:noProof/>
                <w:webHidden/>
              </w:rPr>
            </w:r>
            <w:r>
              <w:rPr>
                <w:noProof/>
                <w:webHidden/>
              </w:rPr>
              <w:fldChar w:fldCharType="separate"/>
            </w:r>
            <w:r>
              <w:rPr>
                <w:noProof/>
                <w:webHidden/>
              </w:rPr>
              <w:t>17</w:t>
            </w:r>
            <w:r>
              <w:rPr>
                <w:noProof/>
                <w:webHidden/>
              </w:rPr>
              <w:fldChar w:fldCharType="end"/>
            </w:r>
          </w:hyperlink>
        </w:p>
        <w:p w14:paraId="0CB9BBA5" w14:textId="56BAD376"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54" w:history="1">
            <w:r w:rsidRPr="00C922DD">
              <w:rPr>
                <w:rStyle w:val="Hyperlink"/>
                <w:noProof/>
              </w:rPr>
              <w:t>CHAPTER FOUR</w:t>
            </w:r>
            <w:r>
              <w:rPr>
                <w:noProof/>
                <w:webHidden/>
              </w:rPr>
              <w:tab/>
            </w:r>
            <w:r>
              <w:rPr>
                <w:noProof/>
                <w:webHidden/>
              </w:rPr>
              <w:fldChar w:fldCharType="begin"/>
            </w:r>
            <w:r>
              <w:rPr>
                <w:noProof/>
                <w:webHidden/>
              </w:rPr>
              <w:instrText xml:space="preserve"> PAGEREF _Toc213043854 \h </w:instrText>
            </w:r>
            <w:r>
              <w:rPr>
                <w:noProof/>
                <w:webHidden/>
              </w:rPr>
            </w:r>
            <w:r>
              <w:rPr>
                <w:noProof/>
                <w:webHidden/>
              </w:rPr>
              <w:fldChar w:fldCharType="separate"/>
            </w:r>
            <w:r>
              <w:rPr>
                <w:noProof/>
                <w:webHidden/>
              </w:rPr>
              <w:t>18</w:t>
            </w:r>
            <w:r>
              <w:rPr>
                <w:noProof/>
                <w:webHidden/>
              </w:rPr>
              <w:fldChar w:fldCharType="end"/>
            </w:r>
          </w:hyperlink>
        </w:p>
        <w:p w14:paraId="4C6055F9" w14:textId="3D13825E"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55" w:history="1">
            <w:r w:rsidRPr="00C922DD">
              <w:rPr>
                <w:rStyle w:val="Hyperlink"/>
                <w:noProof/>
              </w:rPr>
              <w:t>PROGRAMMING, IMPLEMENTATION AND DOCUMENTATION</w:t>
            </w:r>
            <w:r>
              <w:rPr>
                <w:noProof/>
                <w:webHidden/>
              </w:rPr>
              <w:tab/>
            </w:r>
            <w:r>
              <w:rPr>
                <w:noProof/>
                <w:webHidden/>
              </w:rPr>
              <w:fldChar w:fldCharType="begin"/>
            </w:r>
            <w:r>
              <w:rPr>
                <w:noProof/>
                <w:webHidden/>
              </w:rPr>
              <w:instrText xml:space="preserve"> PAGEREF _Toc213043855 \h </w:instrText>
            </w:r>
            <w:r>
              <w:rPr>
                <w:noProof/>
                <w:webHidden/>
              </w:rPr>
            </w:r>
            <w:r>
              <w:rPr>
                <w:noProof/>
                <w:webHidden/>
              </w:rPr>
              <w:fldChar w:fldCharType="separate"/>
            </w:r>
            <w:r>
              <w:rPr>
                <w:noProof/>
                <w:webHidden/>
              </w:rPr>
              <w:t>18</w:t>
            </w:r>
            <w:r>
              <w:rPr>
                <w:noProof/>
                <w:webHidden/>
              </w:rPr>
              <w:fldChar w:fldCharType="end"/>
            </w:r>
          </w:hyperlink>
        </w:p>
        <w:p w14:paraId="26CF11AB" w14:textId="12B82F3E"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56" w:history="1">
            <w:r w:rsidRPr="00C922DD">
              <w:rPr>
                <w:rStyle w:val="Hyperlink"/>
                <w:noProof/>
              </w:rPr>
              <w:t>4.1 INTRODUCTION TO PROGRAMMING CONCEPT</w:t>
            </w:r>
            <w:r>
              <w:rPr>
                <w:noProof/>
                <w:webHidden/>
              </w:rPr>
              <w:tab/>
            </w:r>
            <w:r>
              <w:rPr>
                <w:noProof/>
                <w:webHidden/>
              </w:rPr>
              <w:fldChar w:fldCharType="begin"/>
            </w:r>
            <w:r>
              <w:rPr>
                <w:noProof/>
                <w:webHidden/>
              </w:rPr>
              <w:instrText xml:space="preserve"> PAGEREF _Toc213043856 \h </w:instrText>
            </w:r>
            <w:r>
              <w:rPr>
                <w:noProof/>
                <w:webHidden/>
              </w:rPr>
            </w:r>
            <w:r>
              <w:rPr>
                <w:noProof/>
                <w:webHidden/>
              </w:rPr>
              <w:fldChar w:fldCharType="separate"/>
            </w:r>
            <w:r>
              <w:rPr>
                <w:noProof/>
                <w:webHidden/>
              </w:rPr>
              <w:t>18</w:t>
            </w:r>
            <w:r>
              <w:rPr>
                <w:noProof/>
                <w:webHidden/>
              </w:rPr>
              <w:fldChar w:fldCharType="end"/>
            </w:r>
          </w:hyperlink>
        </w:p>
        <w:p w14:paraId="70E58949" w14:textId="08943170"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57" w:history="1">
            <w:r w:rsidRPr="00C922DD">
              <w:rPr>
                <w:rStyle w:val="Hyperlink"/>
                <w:noProof/>
              </w:rPr>
              <w:t>4.1.1 SOFTWARE METHODOLOGY</w:t>
            </w:r>
            <w:r>
              <w:rPr>
                <w:noProof/>
                <w:webHidden/>
              </w:rPr>
              <w:tab/>
            </w:r>
            <w:r>
              <w:rPr>
                <w:noProof/>
                <w:webHidden/>
              </w:rPr>
              <w:fldChar w:fldCharType="begin"/>
            </w:r>
            <w:r>
              <w:rPr>
                <w:noProof/>
                <w:webHidden/>
              </w:rPr>
              <w:instrText xml:space="preserve"> PAGEREF _Toc213043857 \h </w:instrText>
            </w:r>
            <w:r>
              <w:rPr>
                <w:noProof/>
                <w:webHidden/>
              </w:rPr>
            </w:r>
            <w:r>
              <w:rPr>
                <w:noProof/>
                <w:webHidden/>
              </w:rPr>
              <w:fldChar w:fldCharType="separate"/>
            </w:r>
            <w:r>
              <w:rPr>
                <w:noProof/>
                <w:webHidden/>
              </w:rPr>
              <w:t>18</w:t>
            </w:r>
            <w:r>
              <w:rPr>
                <w:noProof/>
                <w:webHidden/>
              </w:rPr>
              <w:fldChar w:fldCharType="end"/>
            </w:r>
          </w:hyperlink>
        </w:p>
        <w:p w14:paraId="30D0B041" w14:textId="36410589"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58" w:history="1">
            <w:r w:rsidRPr="00C922DD">
              <w:rPr>
                <w:rStyle w:val="Hyperlink"/>
                <w:noProof/>
              </w:rPr>
              <w:t>4.2 IDENTIFYING AND UNDERSTANDING THE PROBLEM</w:t>
            </w:r>
            <w:r>
              <w:rPr>
                <w:noProof/>
                <w:webHidden/>
              </w:rPr>
              <w:tab/>
            </w:r>
            <w:r>
              <w:rPr>
                <w:noProof/>
                <w:webHidden/>
              </w:rPr>
              <w:fldChar w:fldCharType="begin"/>
            </w:r>
            <w:r>
              <w:rPr>
                <w:noProof/>
                <w:webHidden/>
              </w:rPr>
              <w:instrText xml:space="preserve"> PAGEREF _Toc213043858 \h </w:instrText>
            </w:r>
            <w:r>
              <w:rPr>
                <w:noProof/>
                <w:webHidden/>
              </w:rPr>
            </w:r>
            <w:r>
              <w:rPr>
                <w:noProof/>
                <w:webHidden/>
              </w:rPr>
              <w:fldChar w:fldCharType="separate"/>
            </w:r>
            <w:r>
              <w:rPr>
                <w:noProof/>
                <w:webHidden/>
              </w:rPr>
              <w:t>19</w:t>
            </w:r>
            <w:r>
              <w:rPr>
                <w:noProof/>
                <w:webHidden/>
              </w:rPr>
              <w:fldChar w:fldCharType="end"/>
            </w:r>
          </w:hyperlink>
        </w:p>
        <w:p w14:paraId="51067578" w14:textId="125537D2"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59" w:history="1">
            <w:r w:rsidRPr="00C922DD">
              <w:rPr>
                <w:rStyle w:val="Hyperlink"/>
                <w:noProof/>
              </w:rPr>
              <w:t>4.2.1 PROGRAM DESIGN</w:t>
            </w:r>
            <w:r>
              <w:rPr>
                <w:noProof/>
                <w:webHidden/>
              </w:rPr>
              <w:tab/>
            </w:r>
            <w:r>
              <w:rPr>
                <w:noProof/>
                <w:webHidden/>
              </w:rPr>
              <w:fldChar w:fldCharType="begin"/>
            </w:r>
            <w:r>
              <w:rPr>
                <w:noProof/>
                <w:webHidden/>
              </w:rPr>
              <w:instrText xml:space="preserve"> PAGEREF _Toc213043859 \h </w:instrText>
            </w:r>
            <w:r>
              <w:rPr>
                <w:noProof/>
                <w:webHidden/>
              </w:rPr>
            </w:r>
            <w:r>
              <w:rPr>
                <w:noProof/>
                <w:webHidden/>
              </w:rPr>
              <w:fldChar w:fldCharType="separate"/>
            </w:r>
            <w:r>
              <w:rPr>
                <w:noProof/>
                <w:webHidden/>
              </w:rPr>
              <w:t>19</w:t>
            </w:r>
            <w:r>
              <w:rPr>
                <w:noProof/>
                <w:webHidden/>
              </w:rPr>
              <w:fldChar w:fldCharType="end"/>
            </w:r>
          </w:hyperlink>
        </w:p>
        <w:p w14:paraId="7FD55DD9" w14:textId="1E9B677F"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0" w:history="1">
            <w:r w:rsidRPr="00C922DD">
              <w:rPr>
                <w:rStyle w:val="Hyperlink"/>
                <w:noProof/>
              </w:rPr>
              <w:t>4.2.2 CODING</w:t>
            </w:r>
            <w:r>
              <w:rPr>
                <w:noProof/>
                <w:webHidden/>
              </w:rPr>
              <w:tab/>
            </w:r>
            <w:r>
              <w:rPr>
                <w:noProof/>
                <w:webHidden/>
              </w:rPr>
              <w:fldChar w:fldCharType="begin"/>
            </w:r>
            <w:r>
              <w:rPr>
                <w:noProof/>
                <w:webHidden/>
              </w:rPr>
              <w:instrText xml:space="preserve"> PAGEREF _Toc213043860 \h </w:instrText>
            </w:r>
            <w:r>
              <w:rPr>
                <w:noProof/>
                <w:webHidden/>
              </w:rPr>
            </w:r>
            <w:r>
              <w:rPr>
                <w:noProof/>
                <w:webHidden/>
              </w:rPr>
              <w:fldChar w:fldCharType="separate"/>
            </w:r>
            <w:r>
              <w:rPr>
                <w:noProof/>
                <w:webHidden/>
              </w:rPr>
              <w:t>20</w:t>
            </w:r>
            <w:r>
              <w:rPr>
                <w:noProof/>
                <w:webHidden/>
              </w:rPr>
              <w:fldChar w:fldCharType="end"/>
            </w:r>
          </w:hyperlink>
        </w:p>
        <w:p w14:paraId="377E4532" w14:textId="4D80CBC6"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1" w:history="1">
            <w:r w:rsidRPr="00C922DD">
              <w:rPr>
                <w:rStyle w:val="Hyperlink"/>
                <w:noProof/>
              </w:rPr>
              <w:t>4.2.3 DEBUGGING</w:t>
            </w:r>
            <w:r>
              <w:rPr>
                <w:noProof/>
                <w:webHidden/>
              </w:rPr>
              <w:tab/>
            </w:r>
            <w:r>
              <w:rPr>
                <w:noProof/>
                <w:webHidden/>
              </w:rPr>
              <w:fldChar w:fldCharType="begin"/>
            </w:r>
            <w:r>
              <w:rPr>
                <w:noProof/>
                <w:webHidden/>
              </w:rPr>
              <w:instrText xml:space="preserve"> PAGEREF _Toc213043861 \h </w:instrText>
            </w:r>
            <w:r>
              <w:rPr>
                <w:noProof/>
                <w:webHidden/>
              </w:rPr>
            </w:r>
            <w:r>
              <w:rPr>
                <w:noProof/>
                <w:webHidden/>
              </w:rPr>
              <w:fldChar w:fldCharType="separate"/>
            </w:r>
            <w:r>
              <w:rPr>
                <w:noProof/>
                <w:webHidden/>
              </w:rPr>
              <w:t>20</w:t>
            </w:r>
            <w:r>
              <w:rPr>
                <w:noProof/>
                <w:webHidden/>
              </w:rPr>
              <w:fldChar w:fldCharType="end"/>
            </w:r>
          </w:hyperlink>
        </w:p>
        <w:p w14:paraId="02315048" w14:textId="56A22E9F"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2" w:history="1">
            <w:r w:rsidRPr="00C922DD">
              <w:rPr>
                <w:rStyle w:val="Hyperlink"/>
                <w:noProof/>
              </w:rPr>
              <w:t>4.2.4 TESTING</w:t>
            </w:r>
            <w:r>
              <w:rPr>
                <w:noProof/>
                <w:webHidden/>
              </w:rPr>
              <w:tab/>
            </w:r>
            <w:r>
              <w:rPr>
                <w:noProof/>
                <w:webHidden/>
              </w:rPr>
              <w:fldChar w:fldCharType="begin"/>
            </w:r>
            <w:r>
              <w:rPr>
                <w:noProof/>
                <w:webHidden/>
              </w:rPr>
              <w:instrText xml:space="preserve"> PAGEREF _Toc213043862 \h </w:instrText>
            </w:r>
            <w:r>
              <w:rPr>
                <w:noProof/>
                <w:webHidden/>
              </w:rPr>
            </w:r>
            <w:r>
              <w:rPr>
                <w:noProof/>
                <w:webHidden/>
              </w:rPr>
              <w:fldChar w:fldCharType="separate"/>
            </w:r>
            <w:r>
              <w:rPr>
                <w:noProof/>
                <w:webHidden/>
              </w:rPr>
              <w:t>20</w:t>
            </w:r>
            <w:r>
              <w:rPr>
                <w:noProof/>
                <w:webHidden/>
              </w:rPr>
              <w:fldChar w:fldCharType="end"/>
            </w:r>
          </w:hyperlink>
        </w:p>
        <w:p w14:paraId="38E187B7" w14:textId="49A7E023"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3" w:history="1">
            <w:r w:rsidRPr="00C922DD">
              <w:rPr>
                <w:rStyle w:val="Hyperlink"/>
                <w:noProof/>
              </w:rPr>
              <w:t>4.2.5 DOCUMENTATION</w:t>
            </w:r>
            <w:r>
              <w:rPr>
                <w:noProof/>
                <w:webHidden/>
              </w:rPr>
              <w:tab/>
            </w:r>
            <w:r>
              <w:rPr>
                <w:noProof/>
                <w:webHidden/>
              </w:rPr>
              <w:fldChar w:fldCharType="begin"/>
            </w:r>
            <w:r>
              <w:rPr>
                <w:noProof/>
                <w:webHidden/>
              </w:rPr>
              <w:instrText xml:space="preserve"> PAGEREF _Toc213043863 \h </w:instrText>
            </w:r>
            <w:r>
              <w:rPr>
                <w:noProof/>
                <w:webHidden/>
              </w:rPr>
            </w:r>
            <w:r>
              <w:rPr>
                <w:noProof/>
                <w:webHidden/>
              </w:rPr>
              <w:fldChar w:fldCharType="separate"/>
            </w:r>
            <w:r>
              <w:rPr>
                <w:noProof/>
                <w:webHidden/>
              </w:rPr>
              <w:t>21</w:t>
            </w:r>
            <w:r>
              <w:rPr>
                <w:noProof/>
                <w:webHidden/>
              </w:rPr>
              <w:fldChar w:fldCharType="end"/>
            </w:r>
          </w:hyperlink>
        </w:p>
        <w:p w14:paraId="3F203BBE" w14:textId="7B7DB1ED"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64" w:history="1">
            <w:r w:rsidRPr="00C922DD">
              <w:rPr>
                <w:rStyle w:val="Hyperlink"/>
                <w:noProof/>
              </w:rPr>
              <w:t>4.3 DEVELOPMENT LANGUAGES AND TOOLS USED</w:t>
            </w:r>
            <w:r>
              <w:rPr>
                <w:noProof/>
                <w:webHidden/>
              </w:rPr>
              <w:tab/>
            </w:r>
            <w:r>
              <w:rPr>
                <w:noProof/>
                <w:webHidden/>
              </w:rPr>
              <w:fldChar w:fldCharType="begin"/>
            </w:r>
            <w:r>
              <w:rPr>
                <w:noProof/>
                <w:webHidden/>
              </w:rPr>
              <w:instrText xml:space="preserve"> PAGEREF _Toc213043864 \h </w:instrText>
            </w:r>
            <w:r>
              <w:rPr>
                <w:noProof/>
                <w:webHidden/>
              </w:rPr>
            </w:r>
            <w:r>
              <w:rPr>
                <w:noProof/>
                <w:webHidden/>
              </w:rPr>
              <w:fldChar w:fldCharType="separate"/>
            </w:r>
            <w:r>
              <w:rPr>
                <w:noProof/>
                <w:webHidden/>
              </w:rPr>
              <w:t>21</w:t>
            </w:r>
            <w:r>
              <w:rPr>
                <w:noProof/>
                <w:webHidden/>
              </w:rPr>
              <w:fldChar w:fldCharType="end"/>
            </w:r>
          </w:hyperlink>
        </w:p>
        <w:p w14:paraId="52A0C4B5" w14:textId="0EA6E418"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65" w:history="1">
            <w:r w:rsidRPr="00C922DD">
              <w:rPr>
                <w:rStyle w:val="Hyperlink"/>
                <w:noProof/>
              </w:rPr>
              <w:t>4.4 JUSTIFICATION OF PROGRAMMING LANGUAGES USED</w:t>
            </w:r>
            <w:r>
              <w:rPr>
                <w:noProof/>
                <w:webHidden/>
              </w:rPr>
              <w:tab/>
            </w:r>
            <w:r>
              <w:rPr>
                <w:noProof/>
                <w:webHidden/>
              </w:rPr>
              <w:fldChar w:fldCharType="begin"/>
            </w:r>
            <w:r>
              <w:rPr>
                <w:noProof/>
                <w:webHidden/>
              </w:rPr>
              <w:instrText xml:space="preserve"> PAGEREF _Toc213043865 \h </w:instrText>
            </w:r>
            <w:r>
              <w:rPr>
                <w:noProof/>
                <w:webHidden/>
              </w:rPr>
            </w:r>
            <w:r>
              <w:rPr>
                <w:noProof/>
                <w:webHidden/>
              </w:rPr>
              <w:fldChar w:fldCharType="separate"/>
            </w:r>
            <w:r>
              <w:rPr>
                <w:noProof/>
                <w:webHidden/>
              </w:rPr>
              <w:t>21</w:t>
            </w:r>
            <w:r>
              <w:rPr>
                <w:noProof/>
                <w:webHidden/>
              </w:rPr>
              <w:fldChar w:fldCharType="end"/>
            </w:r>
          </w:hyperlink>
        </w:p>
        <w:p w14:paraId="7CA7480A" w14:textId="767AD0B3"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66" w:history="1">
            <w:r w:rsidRPr="00C922DD">
              <w:rPr>
                <w:rStyle w:val="Hyperlink"/>
                <w:noProof/>
              </w:rPr>
              <w:t>4.5 TESTING</w:t>
            </w:r>
            <w:r>
              <w:rPr>
                <w:noProof/>
                <w:webHidden/>
              </w:rPr>
              <w:tab/>
            </w:r>
            <w:r>
              <w:rPr>
                <w:noProof/>
                <w:webHidden/>
              </w:rPr>
              <w:fldChar w:fldCharType="begin"/>
            </w:r>
            <w:r>
              <w:rPr>
                <w:noProof/>
                <w:webHidden/>
              </w:rPr>
              <w:instrText xml:space="preserve"> PAGEREF _Toc213043866 \h </w:instrText>
            </w:r>
            <w:r>
              <w:rPr>
                <w:noProof/>
                <w:webHidden/>
              </w:rPr>
            </w:r>
            <w:r>
              <w:rPr>
                <w:noProof/>
                <w:webHidden/>
              </w:rPr>
              <w:fldChar w:fldCharType="separate"/>
            </w:r>
            <w:r>
              <w:rPr>
                <w:noProof/>
                <w:webHidden/>
              </w:rPr>
              <w:t>22</w:t>
            </w:r>
            <w:r>
              <w:rPr>
                <w:noProof/>
                <w:webHidden/>
              </w:rPr>
              <w:fldChar w:fldCharType="end"/>
            </w:r>
          </w:hyperlink>
        </w:p>
        <w:p w14:paraId="3883A43D" w14:textId="493AB4F5"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67" w:history="1">
            <w:r w:rsidRPr="00C922DD">
              <w:rPr>
                <w:rStyle w:val="Hyperlink"/>
                <w:noProof/>
              </w:rPr>
              <w:t>4.7 PRINT SCREEN OF INTERFACES</w:t>
            </w:r>
            <w:r>
              <w:rPr>
                <w:noProof/>
                <w:webHidden/>
              </w:rPr>
              <w:tab/>
            </w:r>
            <w:r>
              <w:rPr>
                <w:noProof/>
                <w:webHidden/>
              </w:rPr>
              <w:fldChar w:fldCharType="begin"/>
            </w:r>
            <w:r>
              <w:rPr>
                <w:noProof/>
                <w:webHidden/>
              </w:rPr>
              <w:instrText xml:space="preserve"> PAGEREF _Toc213043867 \h </w:instrText>
            </w:r>
            <w:r>
              <w:rPr>
                <w:noProof/>
                <w:webHidden/>
              </w:rPr>
            </w:r>
            <w:r>
              <w:rPr>
                <w:noProof/>
                <w:webHidden/>
              </w:rPr>
              <w:fldChar w:fldCharType="separate"/>
            </w:r>
            <w:r>
              <w:rPr>
                <w:noProof/>
                <w:webHidden/>
              </w:rPr>
              <w:t>22</w:t>
            </w:r>
            <w:r>
              <w:rPr>
                <w:noProof/>
                <w:webHidden/>
              </w:rPr>
              <w:fldChar w:fldCharType="end"/>
            </w:r>
          </w:hyperlink>
        </w:p>
        <w:p w14:paraId="2D4094B3" w14:textId="70F4243E"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8" w:history="1">
            <w:r w:rsidRPr="00C922DD">
              <w:rPr>
                <w:rStyle w:val="Hyperlink"/>
                <w:noProof/>
              </w:rPr>
              <w:t>4.7.1 ADMIN INTERFACES</w:t>
            </w:r>
            <w:r>
              <w:rPr>
                <w:noProof/>
                <w:webHidden/>
              </w:rPr>
              <w:tab/>
            </w:r>
            <w:r>
              <w:rPr>
                <w:noProof/>
                <w:webHidden/>
              </w:rPr>
              <w:fldChar w:fldCharType="begin"/>
            </w:r>
            <w:r>
              <w:rPr>
                <w:noProof/>
                <w:webHidden/>
              </w:rPr>
              <w:instrText xml:space="preserve"> PAGEREF _Toc213043868 \h </w:instrText>
            </w:r>
            <w:r>
              <w:rPr>
                <w:noProof/>
                <w:webHidden/>
              </w:rPr>
            </w:r>
            <w:r>
              <w:rPr>
                <w:noProof/>
                <w:webHidden/>
              </w:rPr>
              <w:fldChar w:fldCharType="separate"/>
            </w:r>
            <w:r>
              <w:rPr>
                <w:noProof/>
                <w:webHidden/>
              </w:rPr>
              <w:t>22</w:t>
            </w:r>
            <w:r>
              <w:rPr>
                <w:noProof/>
                <w:webHidden/>
              </w:rPr>
              <w:fldChar w:fldCharType="end"/>
            </w:r>
          </w:hyperlink>
        </w:p>
        <w:p w14:paraId="21955705" w14:textId="645D9C85"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69" w:history="1">
            <w:r w:rsidRPr="00C922DD">
              <w:rPr>
                <w:rStyle w:val="Hyperlink"/>
                <w:noProof/>
              </w:rPr>
              <w:t>4.7.2 VOTER INTERFACES</w:t>
            </w:r>
            <w:r>
              <w:rPr>
                <w:noProof/>
                <w:webHidden/>
              </w:rPr>
              <w:tab/>
            </w:r>
            <w:r>
              <w:rPr>
                <w:noProof/>
                <w:webHidden/>
              </w:rPr>
              <w:fldChar w:fldCharType="begin"/>
            </w:r>
            <w:r>
              <w:rPr>
                <w:noProof/>
                <w:webHidden/>
              </w:rPr>
              <w:instrText xml:space="preserve"> PAGEREF _Toc213043869 \h </w:instrText>
            </w:r>
            <w:r>
              <w:rPr>
                <w:noProof/>
                <w:webHidden/>
              </w:rPr>
            </w:r>
            <w:r>
              <w:rPr>
                <w:noProof/>
                <w:webHidden/>
              </w:rPr>
              <w:fldChar w:fldCharType="separate"/>
            </w:r>
            <w:r>
              <w:rPr>
                <w:noProof/>
                <w:webHidden/>
              </w:rPr>
              <w:t>25</w:t>
            </w:r>
            <w:r>
              <w:rPr>
                <w:noProof/>
                <w:webHidden/>
              </w:rPr>
              <w:fldChar w:fldCharType="end"/>
            </w:r>
          </w:hyperlink>
        </w:p>
        <w:p w14:paraId="793812EF" w14:textId="075D0005"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70" w:history="1">
            <w:r w:rsidRPr="00C922DD">
              <w:rPr>
                <w:rStyle w:val="Hyperlink"/>
                <w:noProof/>
              </w:rPr>
              <w:t>4.7.3 SMART CONTRACT DEPLOYMENT INTERFACE (OPTIONAL BUT RECOMMENDED)</w:t>
            </w:r>
            <w:r>
              <w:rPr>
                <w:noProof/>
                <w:webHidden/>
              </w:rPr>
              <w:tab/>
            </w:r>
            <w:r>
              <w:rPr>
                <w:noProof/>
                <w:webHidden/>
              </w:rPr>
              <w:fldChar w:fldCharType="begin"/>
            </w:r>
            <w:r>
              <w:rPr>
                <w:noProof/>
                <w:webHidden/>
              </w:rPr>
              <w:instrText xml:space="preserve"> PAGEREF _Toc213043870 \h </w:instrText>
            </w:r>
            <w:r>
              <w:rPr>
                <w:noProof/>
                <w:webHidden/>
              </w:rPr>
            </w:r>
            <w:r>
              <w:rPr>
                <w:noProof/>
                <w:webHidden/>
              </w:rPr>
              <w:fldChar w:fldCharType="separate"/>
            </w:r>
            <w:r>
              <w:rPr>
                <w:noProof/>
                <w:webHidden/>
              </w:rPr>
              <w:t>29</w:t>
            </w:r>
            <w:r>
              <w:rPr>
                <w:noProof/>
                <w:webHidden/>
              </w:rPr>
              <w:fldChar w:fldCharType="end"/>
            </w:r>
          </w:hyperlink>
        </w:p>
        <w:p w14:paraId="773B5CE6" w14:textId="57B7CB50"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71" w:history="1">
            <w:r w:rsidRPr="00C922DD">
              <w:rPr>
                <w:rStyle w:val="Hyperlink"/>
                <w:noProof/>
              </w:rPr>
              <w:t>4.7.4 META MASK TRANSACTION PROMPT</w:t>
            </w:r>
            <w:r>
              <w:rPr>
                <w:noProof/>
                <w:webHidden/>
              </w:rPr>
              <w:tab/>
            </w:r>
            <w:r>
              <w:rPr>
                <w:noProof/>
                <w:webHidden/>
              </w:rPr>
              <w:fldChar w:fldCharType="begin"/>
            </w:r>
            <w:r>
              <w:rPr>
                <w:noProof/>
                <w:webHidden/>
              </w:rPr>
              <w:instrText xml:space="preserve"> PAGEREF _Toc213043871 \h </w:instrText>
            </w:r>
            <w:r>
              <w:rPr>
                <w:noProof/>
                <w:webHidden/>
              </w:rPr>
            </w:r>
            <w:r>
              <w:rPr>
                <w:noProof/>
                <w:webHidden/>
              </w:rPr>
              <w:fldChar w:fldCharType="separate"/>
            </w:r>
            <w:r>
              <w:rPr>
                <w:noProof/>
                <w:webHidden/>
              </w:rPr>
              <w:t>30</w:t>
            </w:r>
            <w:r>
              <w:rPr>
                <w:noProof/>
                <w:webHidden/>
              </w:rPr>
              <w:fldChar w:fldCharType="end"/>
            </w:r>
          </w:hyperlink>
        </w:p>
        <w:p w14:paraId="3B67C9FB" w14:textId="5C3CA4F1"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72" w:history="1">
            <w:r w:rsidRPr="00C922DD">
              <w:rPr>
                <w:rStyle w:val="Hyperlink"/>
                <w:noProof/>
              </w:rPr>
              <w:t>4.8 SYSTEM REQUIREMENTS</w:t>
            </w:r>
            <w:r>
              <w:rPr>
                <w:noProof/>
                <w:webHidden/>
              </w:rPr>
              <w:tab/>
            </w:r>
            <w:r>
              <w:rPr>
                <w:noProof/>
                <w:webHidden/>
              </w:rPr>
              <w:fldChar w:fldCharType="begin"/>
            </w:r>
            <w:r>
              <w:rPr>
                <w:noProof/>
                <w:webHidden/>
              </w:rPr>
              <w:instrText xml:space="preserve"> PAGEREF _Toc213043872 \h </w:instrText>
            </w:r>
            <w:r>
              <w:rPr>
                <w:noProof/>
                <w:webHidden/>
              </w:rPr>
            </w:r>
            <w:r>
              <w:rPr>
                <w:noProof/>
                <w:webHidden/>
              </w:rPr>
              <w:fldChar w:fldCharType="separate"/>
            </w:r>
            <w:r>
              <w:rPr>
                <w:noProof/>
                <w:webHidden/>
              </w:rPr>
              <w:t>30</w:t>
            </w:r>
            <w:r>
              <w:rPr>
                <w:noProof/>
                <w:webHidden/>
              </w:rPr>
              <w:fldChar w:fldCharType="end"/>
            </w:r>
          </w:hyperlink>
        </w:p>
        <w:p w14:paraId="17BC87B7" w14:textId="111F6ACA"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73" w:history="1">
            <w:r w:rsidRPr="00C922DD">
              <w:rPr>
                <w:rStyle w:val="Hyperlink"/>
                <w:noProof/>
              </w:rPr>
              <w:t>4.8.1 Hardware Requirements</w:t>
            </w:r>
            <w:r>
              <w:rPr>
                <w:noProof/>
                <w:webHidden/>
              </w:rPr>
              <w:tab/>
            </w:r>
            <w:r>
              <w:rPr>
                <w:noProof/>
                <w:webHidden/>
              </w:rPr>
              <w:fldChar w:fldCharType="begin"/>
            </w:r>
            <w:r>
              <w:rPr>
                <w:noProof/>
                <w:webHidden/>
              </w:rPr>
              <w:instrText xml:space="preserve"> PAGEREF _Toc213043873 \h </w:instrText>
            </w:r>
            <w:r>
              <w:rPr>
                <w:noProof/>
                <w:webHidden/>
              </w:rPr>
            </w:r>
            <w:r>
              <w:rPr>
                <w:noProof/>
                <w:webHidden/>
              </w:rPr>
              <w:fldChar w:fldCharType="separate"/>
            </w:r>
            <w:r>
              <w:rPr>
                <w:noProof/>
                <w:webHidden/>
              </w:rPr>
              <w:t>30</w:t>
            </w:r>
            <w:r>
              <w:rPr>
                <w:noProof/>
                <w:webHidden/>
              </w:rPr>
              <w:fldChar w:fldCharType="end"/>
            </w:r>
          </w:hyperlink>
        </w:p>
        <w:p w14:paraId="36AF2FAD" w14:textId="0CD28486" w:rsidR="00CB67D4" w:rsidRDefault="00CB67D4" w:rsidP="00DF0219">
          <w:pPr>
            <w:pStyle w:val="TOC3"/>
            <w:tabs>
              <w:tab w:val="right" w:leader="dot" w:pos="9010"/>
            </w:tabs>
            <w:spacing w:after="200" w:line="276" w:lineRule="auto"/>
            <w:rPr>
              <w:rFonts w:asciiTheme="minorHAnsi" w:hAnsiTheme="minorHAnsi"/>
              <w:iCs w:val="0"/>
              <w:noProof/>
              <w:kern w:val="2"/>
              <w:sz w:val="24"/>
              <w:szCs w:val="24"/>
              <w14:ligatures w14:val="standardContextual"/>
            </w:rPr>
          </w:pPr>
          <w:hyperlink w:anchor="_Toc213043874" w:history="1">
            <w:r w:rsidRPr="00C922DD">
              <w:rPr>
                <w:rStyle w:val="Hyperlink"/>
                <w:noProof/>
              </w:rPr>
              <w:t>4.8.2 Software Requirements</w:t>
            </w:r>
            <w:r>
              <w:rPr>
                <w:noProof/>
                <w:webHidden/>
              </w:rPr>
              <w:tab/>
            </w:r>
            <w:r>
              <w:rPr>
                <w:noProof/>
                <w:webHidden/>
              </w:rPr>
              <w:fldChar w:fldCharType="begin"/>
            </w:r>
            <w:r>
              <w:rPr>
                <w:noProof/>
                <w:webHidden/>
              </w:rPr>
              <w:instrText xml:space="preserve"> PAGEREF _Toc213043874 \h </w:instrText>
            </w:r>
            <w:r>
              <w:rPr>
                <w:noProof/>
                <w:webHidden/>
              </w:rPr>
            </w:r>
            <w:r>
              <w:rPr>
                <w:noProof/>
                <w:webHidden/>
              </w:rPr>
              <w:fldChar w:fldCharType="separate"/>
            </w:r>
            <w:r>
              <w:rPr>
                <w:noProof/>
                <w:webHidden/>
              </w:rPr>
              <w:t>31</w:t>
            </w:r>
            <w:r>
              <w:rPr>
                <w:noProof/>
                <w:webHidden/>
              </w:rPr>
              <w:fldChar w:fldCharType="end"/>
            </w:r>
          </w:hyperlink>
        </w:p>
        <w:p w14:paraId="79C4E286" w14:textId="5FBF53C4"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75" w:history="1">
            <w:r w:rsidRPr="00C922DD">
              <w:rPr>
                <w:rStyle w:val="Hyperlink"/>
                <w:noProof/>
              </w:rPr>
              <w:t>4.9 CHANGEOVER STRATEGY</w:t>
            </w:r>
            <w:r>
              <w:rPr>
                <w:noProof/>
                <w:webHidden/>
              </w:rPr>
              <w:tab/>
            </w:r>
            <w:r>
              <w:rPr>
                <w:noProof/>
                <w:webHidden/>
              </w:rPr>
              <w:fldChar w:fldCharType="begin"/>
            </w:r>
            <w:r>
              <w:rPr>
                <w:noProof/>
                <w:webHidden/>
              </w:rPr>
              <w:instrText xml:space="preserve"> PAGEREF _Toc213043875 \h </w:instrText>
            </w:r>
            <w:r>
              <w:rPr>
                <w:noProof/>
                <w:webHidden/>
              </w:rPr>
            </w:r>
            <w:r>
              <w:rPr>
                <w:noProof/>
                <w:webHidden/>
              </w:rPr>
              <w:fldChar w:fldCharType="separate"/>
            </w:r>
            <w:r>
              <w:rPr>
                <w:noProof/>
                <w:webHidden/>
              </w:rPr>
              <w:t>32</w:t>
            </w:r>
            <w:r>
              <w:rPr>
                <w:noProof/>
                <w:webHidden/>
              </w:rPr>
              <w:fldChar w:fldCharType="end"/>
            </w:r>
          </w:hyperlink>
        </w:p>
        <w:p w14:paraId="1133375A" w14:textId="60528551"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76" w:history="1">
            <w:r w:rsidRPr="00C922DD">
              <w:rPr>
                <w:rStyle w:val="Hyperlink"/>
                <w:noProof/>
              </w:rPr>
              <w:t>CHAPTER FIVE</w:t>
            </w:r>
            <w:r>
              <w:rPr>
                <w:noProof/>
                <w:webHidden/>
              </w:rPr>
              <w:tab/>
            </w:r>
            <w:r>
              <w:rPr>
                <w:noProof/>
                <w:webHidden/>
              </w:rPr>
              <w:fldChar w:fldCharType="begin"/>
            </w:r>
            <w:r>
              <w:rPr>
                <w:noProof/>
                <w:webHidden/>
              </w:rPr>
              <w:instrText xml:space="preserve"> PAGEREF _Toc213043876 \h </w:instrText>
            </w:r>
            <w:r>
              <w:rPr>
                <w:noProof/>
                <w:webHidden/>
              </w:rPr>
            </w:r>
            <w:r>
              <w:rPr>
                <w:noProof/>
                <w:webHidden/>
              </w:rPr>
              <w:fldChar w:fldCharType="separate"/>
            </w:r>
            <w:r>
              <w:rPr>
                <w:noProof/>
                <w:webHidden/>
              </w:rPr>
              <w:t>33</w:t>
            </w:r>
            <w:r>
              <w:rPr>
                <w:noProof/>
                <w:webHidden/>
              </w:rPr>
              <w:fldChar w:fldCharType="end"/>
            </w:r>
          </w:hyperlink>
        </w:p>
        <w:p w14:paraId="74DF3728" w14:textId="0497BB36" w:rsidR="00CB67D4" w:rsidRDefault="00CB67D4" w:rsidP="00DF0219">
          <w:pPr>
            <w:pStyle w:val="TOC1"/>
            <w:tabs>
              <w:tab w:val="right" w:leader="dot" w:pos="9010"/>
            </w:tabs>
            <w:spacing w:after="200" w:line="276" w:lineRule="auto"/>
            <w:rPr>
              <w:rFonts w:asciiTheme="minorHAnsi" w:hAnsiTheme="minorHAnsi"/>
              <w:b w:val="0"/>
              <w:bCs w:val="0"/>
              <w:caps w:val="0"/>
              <w:noProof/>
              <w:kern w:val="2"/>
              <w:sz w:val="24"/>
              <w:szCs w:val="24"/>
              <w14:ligatures w14:val="standardContextual"/>
            </w:rPr>
          </w:pPr>
          <w:hyperlink w:anchor="_Toc213043877" w:history="1">
            <w:r w:rsidRPr="00C922DD">
              <w:rPr>
                <w:rStyle w:val="Hyperlink"/>
                <w:noProof/>
              </w:rPr>
              <w:t>SUMMARY, CONCLUSION AND RECOMMENDATIONS</w:t>
            </w:r>
            <w:r>
              <w:rPr>
                <w:noProof/>
                <w:webHidden/>
              </w:rPr>
              <w:tab/>
            </w:r>
            <w:r>
              <w:rPr>
                <w:noProof/>
                <w:webHidden/>
              </w:rPr>
              <w:fldChar w:fldCharType="begin"/>
            </w:r>
            <w:r>
              <w:rPr>
                <w:noProof/>
                <w:webHidden/>
              </w:rPr>
              <w:instrText xml:space="preserve"> PAGEREF _Toc213043877 \h </w:instrText>
            </w:r>
            <w:r>
              <w:rPr>
                <w:noProof/>
                <w:webHidden/>
              </w:rPr>
            </w:r>
            <w:r>
              <w:rPr>
                <w:noProof/>
                <w:webHidden/>
              </w:rPr>
              <w:fldChar w:fldCharType="separate"/>
            </w:r>
            <w:r>
              <w:rPr>
                <w:noProof/>
                <w:webHidden/>
              </w:rPr>
              <w:t>33</w:t>
            </w:r>
            <w:r>
              <w:rPr>
                <w:noProof/>
                <w:webHidden/>
              </w:rPr>
              <w:fldChar w:fldCharType="end"/>
            </w:r>
          </w:hyperlink>
        </w:p>
        <w:p w14:paraId="3253F3F7" w14:textId="4F6A8941"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78" w:history="1">
            <w:r w:rsidRPr="00C922DD">
              <w:rPr>
                <w:rStyle w:val="Hyperlink"/>
                <w:noProof/>
              </w:rPr>
              <w:t>5.1 SUMMARY</w:t>
            </w:r>
            <w:r>
              <w:rPr>
                <w:noProof/>
                <w:webHidden/>
              </w:rPr>
              <w:tab/>
            </w:r>
            <w:r>
              <w:rPr>
                <w:noProof/>
                <w:webHidden/>
              </w:rPr>
              <w:fldChar w:fldCharType="begin"/>
            </w:r>
            <w:r>
              <w:rPr>
                <w:noProof/>
                <w:webHidden/>
              </w:rPr>
              <w:instrText xml:space="preserve"> PAGEREF _Toc213043878 \h </w:instrText>
            </w:r>
            <w:r>
              <w:rPr>
                <w:noProof/>
                <w:webHidden/>
              </w:rPr>
            </w:r>
            <w:r>
              <w:rPr>
                <w:noProof/>
                <w:webHidden/>
              </w:rPr>
              <w:fldChar w:fldCharType="separate"/>
            </w:r>
            <w:r>
              <w:rPr>
                <w:noProof/>
                <w:webHidden/>
              </w:rPr>
              <w:t>33</w:t>
            </w:r>
            <w:r>
              <w:rPr>
                <w:noProof/>
                <w:webHidden/>
              </w:rPr>
              <w:fldChar w:fldCharType="end"/>
            </w:r>
          </w:hyperlink>
        </w:p>
        <w:p w14:paraId="59C31D13" w14:textId="765CA88E"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79" w:history="1">
            <w:r w:rsidRPr="00C922DD">
              <w:rPr>
                <w:rStyle w:val="Hyperlink"/>
                <w:noProof/>
              </w:rPr>
              <w:t>5.2 CONCLUSION</w:t>
            </w:r>
            <w:r>
              <w:rPr>
                <w:noProof/>
                <w:webHidden/>
              </w:rPr>
              <w:tab/>
            </w:r>
            <w:r>
              <w:rPr>
                <w:noProof/>
                <w:webHidden/>
              </w:rPr>
              <w:fldChar w:fldCharType="begin"/>
            </w:r>
            <w:r>
              <w:rPr>
                <w:noProof/>
                <w:webHidden/>
              </w:rPr>
              <w:instrText xml:space="preserve"> PAGEREF _Toc213043879 \h </w:instrText>
            </w:r>
            <w:r>
              <w:rPr>
                <w:noProof/>
                <w:webHidden/>
              </w:rPr>
            </w:r>
            <w:r>
              <w:rPr>
                <w:noProof/>
                <w:webHidden/>
              </w:rPr>
              <w:fldChar w:fldCharType="separate"/>
            </w:r>
            <w:r>
              <w:rPr>
                <w:noProof/>
                <w:webHidden/>
              </w:rPr>
              <w:t>33</w:t>
            </w:r>
            <w:r>
              <w:rPr>
                <w:noProof/>
                <w:webHidden/>
              </w:rPr>
              <w:fldChar w:fldCharType="end"/>
            </w:r>
          </w:hyperlink>
        </w:p>
        <w:p w14:paraId="2D3F53A5" w14:textId="7C524256" w:rsidR="00CB67D4" w:rsidRDefault="00CB67D4" w:rsidP="00DF0219">
          <w:pPr>
            <w:pStyle w:val="TOC2"/>
            <w:tabs>
              <w:tab w:val="right" w:leader="dot" w:pos="9010"/>
            </w:tabs>
            <w:spacing w:after="200" w:line="276" w:lineRule="auto"/>
            <w:rPr>
              <w:rFonts w:asciiTheme="minorHAnsi" w:hAnsiTheme="minorHAnsi"/>
              <w:smallCaps w:val="0"/>
              <w:noProof/>
              <w:kern w:val="2"/>
              <w:sz w:val="24"/>
              <w:szCs w:val="24"/>
              <w14:ligatures w14:val="standardContextual"/>
            </w:rPr>
          </w:pPr>
          <w:hyperlink w:anchor="_Toc213043880" w:history="1">
            <w:r w:rsidRPr="00C922DD">
              <w:rPr>
                <w:rStyle w:val="Hyperlink"/>
                <w:noProof/>
              </w:rPr>
              <w:t>5.3 RECOMMENDATIONS</w:t>
            </w:r>
            <w:r>
              <w:rPr>
                <w:noProof/>
                <w:webHidden/>
              </w:rPr>
              <w:tab/>
            </w:r>
            <w:r>
              <w:rPr>
                <w:noProof/>
                <w:webHidden/>
              </w:rPr>
              <w:fldChar w:fldCharType="begin"/>
            </w:r>
            <w:r>
              <w:rPr>
                <w:noProof/>
                <w:webHidden/>
              </w:rPr>
              <w:instrText xml:space="preserve"> PAGEREF _Toc213043880 \h </w:instrText>
            </w:r>
            <w:r>
              <w:rPr>
                <w:noProof/>
                <w:webHidden/>
              </w:rPr>
            </w:r>
            <w:r>
              <w:rPr>
                <w:noProof/>
                <w:webHidden/>
              </w:rPr>
              <w:fldChar w:fldCharType="separate"/>
            </w:r>
            <w:r>
              <w:rPr>
                <w:noProof/>
                <w:webHidden/>
              </w:rPr>
              <w:t>34</w:t>
            </w:r>
            <w:r>
              <w:rPr>
                <w:noProof/>
                <w:webHidden/>
              </w:rPr>
              <w:fldChar w:fldCharType="end"/>
            </w:r>
          </w:hyperlink>
        </w:p>
        <w:p w14:paraId="08A73EE2" w14:textId="7178B070" w:rsidR="005327F7" w:rsidRPr="00C607C1" w:rsidRDefault="005327F7" w:rsidP="00DF0219">
          <w:pPr>
            <w:spacing w:line="276" w:lineRule="auto"/>
            <w:rPr>
              <w:rFonts w:ascii="Times New Roman" w:hAnsi="Times New Roman" w:cs="Times New Roman"/>
              <w:szCs w:val="24"/>
            </w:rPr>
          </w:pPr>
          <w:r w:rsidRPr="00C607C1">
            <w:rPr>
              <w:rFonts w:ascii="Times New Roman" w:hAnsi="Times New Roman" w:cs="Times New Roman"/>
              <w:b/>
              <w:bCs/>
              <w:noProof/>
              <w:szCs w:val="24"/>
            </w:rPr>
            <w:fldChar w:fldCharType="end"/>
          </w:r>
        </w:p>
      </w:sdtContent>
    </w:sdt>
    <w:p w14:paraId="1E81E4AE" w14:textId="77777777" w:rsidR="009457AF" w:rsidRPr="00C607C1" w:rsidRDefault="005327F7" w:rsidP="00DF0219">
      <w:pPr>
        <w:spacing w:line="276" w:lineRule="auto"/>
        <w:rPr>
          <w:rFonts w:ascii="Times New Roman" w:hAnsi="Times New Roman" w:cs="Times New Roman"/>
          <w:b/>
          <w:bCs/>
          <w:szCs w:val="24"/>
        </w:rPr>
        <w:sectPr w:rsidR="009457AF" w:rsidRPr="00C607C1" w:rsidSect="009457AF">
          <w:footerReference w:type="even" r:id="rId8"/>
          <w:footerReference w:type="default" r:id="rId9"/>
          <w:pgSz w:w="11900" w:h="16840"/>
          <w:pgMar w:top="1152" w:right="1440" w:bottom="1152" w:left="1440" w:header="720" w:footer="720" w:gutter="0"/>
          <w:pgNumType w:fmt="lowerRoman" w:start="1"/>
          <w:cols w:space="720"/>
          <w:titlePg/>
          <w:docGrid w:linePitch="360"/>
        </w:sectPr>
      </w:pPr>
      <w:r w:rsidRPr="00C607C1">
        <w:rPr>
          <w:rFonts w:ascii="Times New Roman" w:hAnsi="Times New Roman" w:cs="Times New Roman"/>
          <w:b/>
          <w:bCs/>
          <w:szCs w:val="24"/>
        </w:rPr>
        <w:br w:type="page"/>
      </w:r>
    </w:p>
    <w:p w14:paraId="1585B50E" w14:textId="457FA53D" w:rsidR="005327F7" w:rsidRPr="00C607C1" w:rsidRDefault="005327F7" w:rsidP="00DF0219">
      <w:pPr>
        <w:spacing w:line="276" w:lineRule="auto"/>
        <w:rPr>
          <w:rFonts w:ascii="Times New Roman" w:hAnsi="Times New Roman" w:cs="Times New Roman"/>
          <w:b/>
          <w:bCs/>
          <w:szCs w:val="24"/>
        </w:rPr>
      </w:pPr>
    </w:p>
    <w:p w14:paraId="6DA9CCD8" w14:textId="4CF2F61E" w:rsidR="005327F7" w:rsidRPr="00C607C1" w:rsidRDefault="005327F7" w:rsidP="00DF0219">
      <w:pPr>
        <w:pStyle w:val="Heading1"/>
        <w:spacing w:line="276" w:lineRule="auto"/>
        <w:jc w:val="center"/>
      </w:pPr>
      <w:bookmarkStart w:id="8" w:name="_Toc202177710"/>
      <w:bookmarkStart w:id="9" w:name="_Toc213043815"/>
      <w:r w:rsidRPr="00C607C1">
        <w:t>Abstract</w:t>
      </w:r>
      <w:bookmarkEnd w:id="8"/>
      <w:bookmarkEnd w:id="9"/>
    </w:p>
    <w:p w14:paraId="26247607" w14:textId="77777777" w:rsidR="005327F7" w:rsidRPr="00C607C1" w:rsidRDefault="005327F7" w:rsidP="00DF0219">
      <w:pPr>
        <w:spacing w:line="360" w:lineRule="auto"/>
        <w:jc w:val="both"/>
        <w:rPr>
          <w:rFonts w:ascii="Times New Roman" w:hAnsi="Times New Roman" w:cs="Times New Roman"/>
          <w:b/>
          <w:bCs/>
          <w:szCs w:val="24"/>
        </w:rPr>
      </w:pPr>
      <w:r w:rsidRPr="00C607C1">
        <w:rPr>
          <w:rFonts w:ascii="Times New Roman" w:hAnsi="Times New Roman" w:cs="Times New Roman"/>
          <w:szCs w:val="24"/>
        </w:rPr>
        <w:t>Democratic governance depends on secure, transparent, and trustworthy electoral systems. Yet traditional voting methods and even some modern electronic voting systems remain vulnerable to fraud, inefficiencies, and public skepticism, particularly in developing countries. Centralized e-voting solutions, while addressing some logistical challenges, introduce risks such as hacking, manipulation, and a lack of verifiability, further eroding voter confidence. This study proposes a blockchain-based electronic voting system as a transformative alternative, leveraging decentralization, immutability, and cryptographic security to enhance electoral integrity. By design, the system ensures voter anonymity, prevents tampering and duplicate voting, and enables real-time, auditable results without compromising privacy. Additionally, it reduces operational costs and logistical burdens while increasing accessibility and public trust. Through this research, we demonstrate how blockchain technology can revolutionize electoral processes, offering a scalable, secure, and transparent framework for modern democratic governance.</w:t>
      </w:r>
    </w:p>
    <w:p w14:paraId="3D7286CA" w14:textId="5FD0B23F" w:rsidR="005327F7" w:rsidRPr="00C607C1" w:rsidRDefault="005327F7" w:rsidP="00DF0219">
      <w:pPr>
        <w:spacing w:line="276" w:lineRule="auto"/>
        <w:rPr>
          <w:rFonts w:ascii="Times New Roman" w:hAnsi="Times New Roman" w:cs="Times New Roman"/>
          <w:b/>
          <w:bCs/>
          <w:szCs w:val="24"/>
        </w:rPr>
      </w:pPr>
    </w:p>
    <w:p w14:paraId="0CADFF22" w14:textId="77777777" w:rsidR="005327F7" w:rsidRPr="00C607C1" w:rsidRDefault="005327F7" w:rsidP="00DF0219">
      <w:pPr>
        <w:spacing w:line="276" w:lineRule="auto"/>
        <w:rPr>
          <w:rFonts w:ascii="Times New Roman" w:hAnsi="Times New Roman" w:cs="Times New Roman"/>
          <w:b/>
          <w:bCs/>
          <w:szCs w:val="24"/>
        </w:rPr>
      </w:pPr>
      <w:r w:rsidRPr="00C607C1">
        <w:rPr>
          <w:rFonts w:ascii="Times New Roman" w:hAnsi="Times New Roman" w:cs="Times New Roman"/>
          <w:szCs w:val="24"/>
        </w:rPr>
        <w:br w:type="page"/>
      </w:r>
    </w:p>
    <w:p w14:paraId="6813B390" w14:textId="38396394" w:rsidR="00AA7EEF" w:rsidRPr="00C607C1" w:rsidRDefault="00AA7EEF" w:rsidP="00DF0219">
      <w:pPr>
        <w:pStyle w:val="Heading1"/>
        <w:spacing w:line="276" w:lineRule="auto"/>
        <w:jc w:val="center"/>
      </w:pPr>
      <w:bookmarkStart w:id="10" w:name="_Toc213043816"/>
      <w:r w:rsidRPr="00C607C1">
        <w:lastRenderedPageBreak/>
        <w:t>CHAPTER ONE</w:t>
      </w:r>
      <w:bookmarkEnd w:id="10"/>
    </w:p>
    <w:p w14:paraId="7957B76B" w14:textId="77777777" w:rsidR="00AA7EEF" w:rsidRPr="00C607C1" w:rsidRDefault="00B63F1B" w:rsidP="00DF0219">
      <w:pPr>
        <w:pStyle w:val="Heading1"/>
        <w:spacing w:line="276" w:lineRule="auto"/>
        <w:jc w:val="center"/>
      </w:pPr>
      <w:bookmarkStart w:id="11" w:name="_Toc213043817"/>
      <w:r w:rsidRPr="00C607C1">
        <w:t>INTRODUCTIO</w:t>
      </w:r>
      <w:r w:rsidR="00C52992" w:rsidRPr="00C607C1">
        <w:t>N</w:t>
      </w:r>
      <w:bookmarkStart w:id="12" w:name="_Toc202320129"/>
      <w:bookmarkEnd w:id="0"/>
      <w:bookmarkEnd w:id="11"/>
    </w:p>
    <w:p w14:paraId="0FADDD3D" w14:textId="77777777" w:rsidR="009265E1" w:rsidRPr="00C607C1" w:rsidRDefault="00AA7EEF" w:rsidP="00C81A11">
      <w:pPr>
        <w:pStyle w:val="Heading2"/>
      </w:pPr>
      <w:bookmarkStart w:id="13" w:name="_Toc213043818"/>
      <w:r w:rsidRPr="00C607C1">
        <w:t>1.1</w:t>
      </w:r>
      <w:r w:rsidR="00DC1DAE" w:rsidRPr="00C607C1">
        <w:t xml:space="preserve"> </w:t>
      </w:r>
      <w:r w:rsidRPr="00C607C1">
        <w:t>BACKGROUND OF THE STUDY</w:t>
      </w:r>
      <w:bookmarkStart w:id="14" w:name="_Toc202320130"/>
      <w:bookmarkEnd w:id="12"/>
      <w:bookmarkEnd w:id="13"/>
    </w:p>
    <w:p w14:paraId="73EC8F91" w14:textId="77777777" w:rsidR="00CB19EA" w:rsidRPr="00C607C1" w:rsidRDefault="00CB19EA"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Democratic governance is anchored on the credibility, transparency, and integrity of electoral processes. Paper-based voting has been the predominant method for decades, but it increasingly reveals critical flaws. These include logistical inefficiencies, high operational costs, ballot manipulation, voter suppression, and heightened risks of fraud and human error (Zhang et al., 2021). Such limitations become more pronounced in large-scale elections, where low voter turnout, long queues, and disputes over results frequently undermine public confidence.</w:t>
      </w:r>
    </w:p>
    <w:p w14:paraId="08D0C9CF" w14:textId="51603C0D" w:rsidR="00CB19EA" w:rsidRPr="00C607C1" w:rsidRDefault="00CB19EA"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Electronic voting (e-voting) was introduced to address some challenges, such as accelerating vote tallying, improving accessibility, and reducing manual counting errors. However, most centralized e-voting systems continue to suffer from vulnerabilities associated with single points of failure, such as central servers, proprietary software, and limited auditability. These weaknesses expose elections to insider threats, server compromise, and diminished public trust.</w:t>
      </w:r>
    </w:p>
    <w:p w14:paraId="1CD2AB3B" w14:textId="18BEC772" w:rsidR="00D754F2" w:rsidRPr="00C607C1" w:rsidRDefault="00D754F2"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Recent research has therefore focused on the integration of blockchain technology with advanced cryptographic techniques</w:t>
      </w:r>
      <w:r w:rsidR="00455622" w:rsidRPr="00C607C1">
        <w:rPr>
          <w:rFonts w:ascii="Times New Roman" w:hAnsi="Times New Roman" w:cs="Times New Roman"/>
          <w:szCs w:val="24"/>
        </w:rPr>
        <w:t xml:space="preserve"> </w:t>
      </w:r>
      <w:r w:rsidRPr="00C607C1">
        <w:rPr>
          <w:rFonts w:ascii="Times New Roman" w:hAnsi="Times New Roman" w:cs="Times New Roman"/>
          <w:szCs w:val="24"/>
        </w:rPr>
        <w:t>including homomorphic encryption and zero-knowledge proofs</w:t>
      </w:r>
      <w:r w:rsidR="00455622" w:rsidRPr="00C607C1">
        <w:rPr>
          <w:rFonts w:ascii="Times New Roman" w:hAnsi="Times New Roman" w:cs="Times New Roman"/>
          <w:szCs w:val="24"/>
        </w:rPr>
        <w:t xml:space="preserve"> </w:t>
      </w:r>
      <w:r w:rsidRPr="00C607C1">
        <w:rPr>
          <w:rFonts w:ascii="Times New Roman" w:hAnsi="Times New Roman" w:cs="Times New Roman"/>
          <w:szCs w:val="24"/>
        </w:rPr>
        <w:t>to create tamper-evident and auditable bulletin boards while preserving voter privacy and verifiability (R. O. Isah et al., 2024; S. A. Alizadeh et al., 2023). Blockchain's decentralization, immutability, and cryptographic guarantees can significantly enhance transparency and resistance to tampering. Blockchain can enable end-to-end verifiability without compromising ballot secrecy when combined with privacy-preserving protocols.</w:t>
      </w:r>
    </w:p>
    <w:p w14:paraId="500239E7" w14:textId="331DE0FE" w:rsidR="00D754F2" w:rsidRPr="00C607C1" w:rsidRDefault="00D754F2"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As a result, blockchain technology is increasingly recognized as a promising foundation for secure and trustworthy voting systems. By recording votes as tamper-proof transactions on a distributed ledger, blockchain ensures that ballots are counted exactly as cast, while mechanisms such as zero-knowledge proofs safeguard voter anonymity (Li et al., 2023; Wu et al., 2023).</w:t>
      </w:r>
    </w:p>
    <w:p w14:paraId="56EB25EB" w14:textId="23821FAE" w:rsidR="00D56D29" w:rsidRPr="00C607C1" w:rsidRDefault="00D754F2"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project explores the design and implementation of a blockchain-based electronic voting system to reinforce democratic governance. The proposed system seeks to guarantee one-person-one-vote accuracy, uphold voter anonymity, and enable real-time result collation. Furthermore, its scalability allows deployment across diverse contexts from local community elections to national referendums</w:t>
      </w:r>
      <w:r w:rsidR="00455622" w:rsidRPr="00C607C1">
        <w:rPr>
          <w:rFonts w:ascii="Times New Roman" w:hAnsi="Times New Roman" w:cs="Times New Roman"/>
          <w:szCs w:val="24"/>
        </w:rPr>
        <w:t xml:space="preserve"> </w:t>
      </w:r>
      <w:r w:rsidRPr="00C607C1">
        <w:rPr>
          <w:rFonts w:ascii="Times New Roman" w:hAnsi="Times New Roman" w:cs="Times New Roman"/>
          <w:szCs w:val="24"/>
        </w:rPr>
        <w:t xml:space="preserve">at comparatively low infrastructure costs. Ultimately, blockchain-based e-voting can redefine electoral integrity by combining transparency with </w:t>
      </w:r>
      <w:r w:rsidRPr="00C607C1">
        <w:rPr>
          <w:rFonts w:ascii="Times New Roman" w:hAnsi="Times New Roman" w:cs="Times New Roman"/>
          <w:szCs w:val="24"/>
        </w:rPr>
        <w:lastRenderedPageBreak/>
        <w:t>secure cryptographic methods, enhancing public trust, citizen participation, and verifiable accountability in democratic processes.</w:t>
      </w:r>
    </w:p>
    <w:p w14:paraId="2A56F137" w14:textId="7D739A15" w:rsidR="00C02926" w:rsidRPr="00C607C1" w:rsidRDefault="00AA7EEF" w:rsidP="00C81A11">
      <w:pPr>
        <w:pStyle w:val="Heading2"/>
      </w:pPr>
      <w:bookmarkStart w:id="15" w:name="_Toc213043819"/>
      <w:r w:rsidRPr="00C607C1">
        <w:t>1.2</w:t>
      </w:r>
      <w:r w:rsidR="00DC1DAE" w:rsidRPr="00C607C1">
        <w:t xml:space="preserve"> </w:t>
      </w:r>
      <w:r w:rsidRPr="00C607C1">
        <w:t>STATEMENT</w:t>
      </w:r>
      <w:bookmarkEnd w:id="14"/>
      <w:r w:rsidRPr="00C607C1">
        <w:t xml:space="preserve"> OF THE PROBLEM</w:t>
      </w:r>
      <w:bookmarkEnd w:id="15"/>
    </w:p>
    <w:p w14:paraId="485AE3F5" w14:textId="3B5DCDEF" w:rsidR="001A4CE6" w:rsidRPr="00C607C1" w:rsidRDefault="001A4CE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Conventional voting systems, whether paper-based or centralized electronic variants, are plagued by persistent problems that undermine democratic principles. Paper-based systems are inherently vulnerable to physical manipulation, such as ballot-box stuffing, and suffer from significant logistical burdens, slow result tabulation, and potential disenfranchisement of voters in remote areas (Sari &amp; </w:t>
      </w:r>
      <w:proofErr w:type="spellStart"/>
      <w:r w:rsidRPr="00C607C1">
        <w:rPr>
          <w:rFonts w:ascii="Times New Roman" w:hAnsi="Times New Roman" w:cs="Times New Roman"/>
          <w:szCs w:val="24"/>
        </w:rPr>
        <w:t>Pratama</w:t>
      </w:r>
      <w:proofErr w:type="spellEnd"/>
      <w:r w:rsidRPr="00C607C1">
        <w:rPr>
          <w:rFonts w:ascii="Times New Roman" w:hAnsi="Times New Roman" w:cs="Times New Roman"/>
          <w:szCs w:val="24"/>
        </w:rPr>
        <w:t>, 2021). While electronic voting machines (EVMs) and online portals attempt to address these issues, they often introduce a new set of risks centered around their centralized architecture. These systems create single points of failure that are attractive targets for cyber-attacks, insider manipulation, and software malfunctions, with no practical mechanism for voters to independently audit the outcome (Yeh et al., 2024).</w:t>
      </w:r>
    </w:p>
    <w:p w14:paraId="7EA2B015" w14:textId="77777777" w:rsidR="001A4CE6" w:rsidRPr="00C607C1" w:rsidRDefault="001A4CE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core problem, therefore, is the absence of a voting system that simultaneously guarantees:</w:t>
      </w:r>
    </w:p>
    <w:p w14:paraId="424A18AE" w14:textId="77777777" w:rsidR="001A4CE6" w:rsidRPr="00C607C1" w:rsidRDefault="001A4CE6" w:rsidP="00DF0219">
      <w:pPr>
        <w:numPr>
          <w:ilvl w:val="0"/>
          <w:numId w:val="14"/>
        </w:numPr>
        <w:spacing w:line="360" w:lineRule="auto"/>
        <w:jc w:val="both"/>
        <w:rPr>
          <w:rFonts w:ascii="Times New Roman" w:hAnsi="Times New Roman" w:cs="Times New Roman"/>
          <w:szCs w:val="24"/>
        </w:rPr>
      </w:pPr>
      <w:r w:rsidRPr="00C607C1">
        <w:rPr>
          <w:rFonts w:ascii="Times New Roman" w:hAnsi="Times New Roman" w:cs="Times New Roman"/>
          <w:b/>
          <w:bCs/>
          <w:szCs w:val="24"/>
        </w:rPr>
        <w:t>Security and Immutability:</w:t>
      </w:r>
      <w:r w:rsidRPr="00C607C1">
        <w:rPr>
          <w:rFonts w:ascii="Times New Roman" w:hAnsi="Times New Roman" w:cs="Times New Roman"/>
          <w:szCs w:val="24"/>
        </w:rPr>
        <w:t> Protection against tampering, double-voting, and data alteration.</w:t>
      </w:r>
    </w:p>
    <w:p w14:paraId="2FA19936" w14:textId="77777777" w:rsidR="001A4CE6" w:rsidRPr="00C607C1" w:rsidRDefault="001A4CE6" w:rsidP="00DF0219">
      <w:pPr>
        <w:numPr>
          <w:ilvl w:val="0"/>
          <w:numId w:val="14"/>
        </w:numPr>
        <w:spacing w:line="360" w:lineRule="auto"/>
        <w:jc w:val="both"/>
        <w:rPr>
          <w:rFonts w:ascii="Times New Roman" w:hAnsi="Times New Roman" w:cs="Times New Roman"/>
          <w:szCs w:val="24"/>
        </w:rPr>
      </w:pPr>
      <w:r w:rsidRPr="00C607C1">
        <w:rPr>
          <w:rFonts w:ascii="Times New Roman" w:hAnsi="Times New Roman" w:cs="Times New Roman"/>
          <w:b/>
          <w:bCs/>
          <w:szCs w:val="24"/>
        </w:rPr>
        <w:t>Transparency and Verifiability:</w:t>
      </w:r>
      <w:r w:rsidRPr="00C607C1">
        <w:rPr>
          <w:rFonts w:ascii="Times New Roman" w:hAnsi="Times New Roman" w:cs="Times New Roman"/>
          <w:szCs w:val="24"/>
        </w:rPr>
        <w:t> Allowing any stakeholder to audit the election process and results without compromising secrecy.</w:t>
      </w:r>
    </w:p>
    <w:p w14:paraId="657F89D3" w14:textId="77777777" w:rsidR="001A4CE6" w:rsidRPr="00C607C1" w:rsidRDefault="001A4CE6" w:rsidP="00DF0219">
      <w:pPr>
        <w:numPr>
          <w:ilvl w:val="0"/>
          <w:numId w:val="14"/>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Voter Privacy:</w:t>
      </w:r>
      <w:r w:rsidRPr="00C607C1">
        <w:rPr>
          <w:rFonts w:ascii="Times New Roman" w:hAnsi="Times New Roman" w:cs="Times New Roman"/>
          <w:szCs w:val="24"/>
        </w:rPr>
        <w:t xml:space="preserve"> Ensuring that the choices of individual voters remain anonymous and </w:t>
      </w:r>
      <w:proofErr w:type="spellStart"/>
      <w:r w:rsidRPr="00C607C1">
        <w:rPr>
          <w:rFonts w:ascii="Times New Roman" w:hAnsi="Times New Roman" w:cs="Times New Roman"/>
          <w:szCs w:val="24"/>
        </w:rPr>
        <w:t>unlinkable</w:t>
      </w:r>
      <w:proofErr w:type="spellEnd"/>
      <w:r w:rsidRPr="00C607C1">
        <w:rPr>
          <w:rFonts w:ascii="Times New Roman" w:hAnsi="Times New Roman" w:cs="Times New Roman"/>
          <w:szCs w:val="24"/>
        </w:rPr>
        <w:t xml:space="preserve"> to their identity.</w:t>
      </w:r>
    </w:p>
    <w:p w14:paraId="68D7625B" w14:textId="77777777" w:rsidR="001A4CE6" w:rsidRPr="00C607C1" w:rsidRDefault="001A4CE6" w:rsidP="00DF0219">
      <w:pPr>
        <w:numPr>
          <w:ilvl w:val="0"/>
          <w:numId w:val="14"/>
        </w:numPr>
        <w:spacing w:line="360" w:lineRule="auto"/>
        <w:jc w:val="both"/>
        <w:rPr>
          <w:rFonts w:ascii="Times New Roman" w:hAnsi="Times New Roman" w:cs="Times New Roman"/>
          <w:szCs w:val="24"/>
        </w:rPr>
      </w:pPr>
      <w:r w:rsidRPr="00C607C1">
        <w:rPr>
          <w:rFonts w:ascii="Times New Roman" w:hAnsi="Times New Roman" w:cs="Times New Roman"/>
          <w:b/>
          <w:bCs/>
          <w:szCs w:val="24"/>
        </w:rPr>
        <w:t>Accessibility and Efficiency:</w:t>
      </w:r>
      <w:r w:rsidRPr="00C607C1">
        <w:rPr>
          <w:rFonts w:ascii="Times New Roman" w:hAnsi="Times New Roman" w:cs="Times New Roman"/>
          <w:szCs w:val="24"/>
        </w:rPr>
        <w:t> Reducing logistical barriers and costs while accelerating the tallying process.</w:t>
      </w:r>
    </w:p>
    <w:p w14:paraId="6079DCFD" w14:textId="64EBB2A8" w:rsidR="001A4CE6" w:rsidRPr="00C607C1" w:rsidRDefault="001A4CE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research addresses this problem by proposing a blockchain-based electronic voting system designed to mitigate these vulnerabilities through decentralization and cryptographic verifiability.</w:t>
      </w:r>
      <w:bookmarkStart w:id="16" w:name="_Toc202320131"/>
    </w:p>
    <w:p w14:paraId="5E4AF322" w14:textId="2ED4721B" w:rsidR="00C02926" w:rsidRPr="00C607C1" w:rsidRDefault="00AA7EEF" w:rsidP="00C81A11">
      <w:pPr>
        <w:pStyle w:val="Heading2"/>
      </w:pPr>
      <w:bookmarkStart w:id="17" w:name="_Toc213043820"/>
      <w:r w:rsidRPr="00C607C1">
        <w:t>1.3</w:t>
      </w:r>
      <w:r w:rsidR="00DC1DAE" w:rsidRPr="00C607C1">
        <w:t xml:space="preserve"> </w:t>
      </w:r>
      <w:r w:rsidRPr="00C607C1">
        <w:t>AIM AND OBJECTIVES OF THE STUDY</w:t>
      </w:r>
      <w:bookmarkEnd w:id="16"/>
      <w:bookmarkEnd w:id="17"/>
    </w:p>
    <w:p w14:paraId="5E4793B5" w14:textId="77777777" w:rsidR="001A4CE6" w:rsidRPr="00C607C1" w:rsidRDefault="001A4CE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w:t>
      </w:r>
      <w:r w:rsidRPr="00C607C1">
        <w:rPr>
          <w:rFonts w:ascii="Times New Roman" w:hAnsi="Times New Roman" w:cs="Times New Roman"/>
          <w:b/>
          <w:bCs/>
          <w:szCs w:val="24"/>
        </w:rPr>
        <w:t>aim</w:t>
      </w:r>
      <w:r w:rsidRPr="00C607C1">
        <w:rPr>
          <w:rFonts w:ascii="Times New Roman" w:hAnsi="Times New Roman" w:cs="Times New Roman"/>
          <w:szCs w:val="24"/>
        </w:rPr>
        <w:t> of this study is to design and implement a secure, transparent, and decentralized prototype of an electronic voting system leveraging blockchain technology to mitigate the inefficiencies and vulnerabilities inherent in traditional and centralized e-voting systems.</w:t>
      </w:r>
    </w:p>
    <w:p w14:paraId="7AFA701A" w14:textId="77777777" w:rsidR="001A4CE6" w:rsidRPr="00C607C1" w:rsidRDefault="001A4CE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To achieve this aim, the following </w:t>
      </w:r>
      <w:r w:rsidRPr="00C607C1">
        <w:rPr>
          <w:rFonts w:ascii="Times New Roman" w:hAnsi="Times New Roman" w:cs="Times New Roman"/>
          <w:b/>
          <w:bCs/>
          <w:szCs w:val="24"/>
        </w:rPr>
        <w:t>objectives</w:t>
      </w:r>
      <w:r w:rsidRPr="00C607C1">
        <w:rPr>
          <w:rFonts w:ascii="Times New Roman" w:hAnsi="Times New Roman" w:cs="Times New Roman"/>
          <w:szCs w:val="24"/>
        </w:rPr>
        <w:t> have been defined:</w:t>
      </w:r>
    </w:p>
    <w:p w14:paraId="727E413E" w14:textId="6CF565A2" w:rsidR="001A4CE6" w:rsidRPr="00C607C1" w:rsidRDefault="001A4CE6" w:rsidP="00DF0219">
      <w:pPr>
        <w:numPr>
          <w:ilvl w:val="0"/>
          <w:numId w:val="15"/>
        </w:num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To conduct a comprehensive review of recent literature on blockchain architectures, consensus mechanisms, and cryptographic protocols applicable to e-voting systems.</w:t>
      </w:r>
    </w:p>
    <w:p w14:paraId="7099E314" w14:textId="77777777" w:rsidR="001A4CE6" w:rsidRPr="00C607C1" w:rsidRDefault="001A4CE6" w:rsidP="00DF0219">
      <w:pPr>
        <w:numPr>
          <w:ilvl w:val="0"/>
          <w:numId w:val="15"/>
        </w:numPr>
        <w:spacing w:line="360" w:lineRule="auto"/>
        <w:jc w:val="both"/>
        <w:rPr>
          <w:rFonts w:ascii="Times New Roman" w:hAnsi="Times New Roman" w:cs="Times New Roman"/>
          <w:szCs w:val="24"/>
        </w:rPr>
      </w:pPr>
      <w:r w:rsidRPr="00C607C1">
        <w:rPr>
          <w:rFonts w:ascii="Times New Roman" w:hAnsi="Times New Roman" w:cs="Times New Roman"/>
          <w:szCs w:val="24"/>
        </w:rPr>
        <w:t>To analyze the limitations of existing e-voting systems and identify how a decentralized blockchain model can address these gaps, particularly in security, verifiability, and trust.</w:t>
      </w:r>
    </w:p>
    <w:p w14:paraId="5AA96456" w14:textId="77777777" w:rsidR="001A4CE6" w:rsidRPr="00C607C1" w:rsidRDefault="001A4CE6" w:rsidP="00DF0219">
      <w:pPr>
        <w:numPr>
          <w:ilvl w:val="0"/>
          <w:numId w:val="15"/>
        </w:numPr>
        <w:spacing w:line="360" w:lineRule="auto"/>
        <w:jc w:val="both"/>
        <w:rPr>
          <w:rFonts w:ascii="Times New Roman" w:hAnsi="Times New Roman" w:cs="Times New Roman"/>
          <w:szCs w:val="24"/>
        </w:rPr>
      </w:pPr>
      <w:r w:rsidRPr="00C607C1">
        <w:rPr>
          <w:rFonts w:ascii="Times New Roman" w:hAnsi="Times New Roman" w:cs="Times New Roman"/>
          <w:szCs w:val="24"/>
        </w:rPr>
        <w:t>To design a system architecture for a permissioned blockchain-based e-voting system that ensures voter authentication, vote secrecy via encryption, and immutable transaction recording.</w:t>
      </w:r>
    </w:p>
    <w:p w14:paraId="2F7B0AA4" w14:textId="77777777" w:rsidR="001A4CE6" w:rsidRPr="00C607C1" w:rsidRDefault="001A4CE6" w:rsidP="00DF0219">
      <w:pPr>
        <w:numPr>
          <w:ilvl w:val="0"/>
          <w:numId w:val="15"/>
        </w:numPr>
        <w:spacing w:line="360" w:lineRule="auto"/>
        <w:jc w:val="both"/>
        <w:rPr>
          <w:rFonts w:ascii="Times New Roman" w:hAnsi="Times New Roman" w:cs="Times New Roman"/>
          <w:szCs w:val="24"/>
        </w:rPr>
      </w:pPr>
      <w:r w:rsidRPr="00C607C1">
        <w:rPr>
          <w:rFonts w:ascii="Times New Roman" w:hAnsi="Times New Roman" w:cs="Times New Roman"/>
          <w:szCs w:val="24"/>
        </w:rPr>
        <w:t>To develop a functional prototype implementing core voting smart contracts on a suitable blockchain framework (e.g., Ethereum, Hyperledger Fabric) to demonstrate vote casting, tallying, and verification.</w:t>
      </w:r>
    </w:p>
    <w:p w14:paraId="1E53EF6D" w14:textId="77777777" w:rsidR="001A4CE6" w:rsidRPr="00C607C1" w:rsidRDefault="001A4CE6" w:rsidP="00DF0219">
      <w:pPr>
        <w:numPr>
          <w:ilvl w:val="0"/>
          <w:numId w:val="15"/>
        </w:numPr>
        <w:spacing w:line="360" w:lineRule="auto"/>
        <w:jc w:val="both"/>
        <w:rPr>
          <w:rFonts w:ascii="Times New Roman" w:hAnsi="Times New Roman" w:cs="Times New Roman"/>
          <w:szCs w:val="24"/>
        </w:rPr>
      </w:pPr>
      <w:r w:rsidRPr="00C607C1">
        <w:rPr>
          <w:rFonts w:ascii="Times New Roman" w:hAnsi="Times New Roman" w:cs="Times New Roman"/>
          <w:szCs w:val="24"/>
        </w:rPr>
        <w:t>To evaluate the prototype against key performance metrics, including security, anonymity, scalability, and cost, and to discuss its applicability for small-scale elections.</w:t>
      </w:r>
    </w:p>
    <w:p w14:paraId="6090CD43" w14:textId="3651B525" w:rsidR="00C02926" w:rsidRPr="00C607C1" w:rsidRDefault="00AA7EEF" w:rsidP="00C81A11">
      <w:pPr>
        <w:pStyle w:val="Heading2"/>
      </w:pPr>
      <w:bookmarkStart w:id="18" w:name="_Toc202320132"/>
      <w:bookmarkStart w:id="19" w:name="_Toc213043821"/>
      <w:r w:rsidRPr="00C607C1">
        <w:t>1.4</w:t>
      </w:r>
      <w:r w:rsidR="00DC1DAE" w:rsidRPr="00C607C1">
        <w:t xml:space="preserve"> </w:t>
      </w:r>
      <w:r w:rsidRPr="00C607C1">
        <w:t>SCOPE OF THE STUDY</w:t>
      </w:r>
      <w:bookmarkEnd w:id="18"/>
      <w:bookmarkEnd w:id="19"/>
    </w:p>
    <w:p w14:paraId="23D43522" w14:textId="78B58F3A" w:rsidR="00EF3F20" w:rsidRPr="00C607C1" w:rsidRDefault="00EF3F2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study is scoped to the </w:t>
      </w:r>
      <w:r w:rsidRPr="00C607C1">
        <w:rPr>
          <w:rFonts w:ascii="Times New Roman" w:hAnsi="Times New Roman" w:cs="Times New Roman"/>
          <w:b/>
          <w:bCs/>
          <w:szCs w:val="24"/>
        </w:rPr>
        <w:t>design and implementation of a prototype</w:t>
      </w:r>
      <w:r w:rsidRPr="00C607C1">
        <w:rPr>
          <w:rFonts w:ascii="Times New Roman" w:hAnsi="Times New Roman" w:cs="Times New Roman"/>
          <w:szCs w:val="24"/>
        </w:rPr>
        <w:t> blockchain-based e-voting system. The development and testing will be tailored to the context of </w:t>
      </w:r>
      <w:r w:rsidRPr="00C607C1">
        <w:rPr>
          <w:rFonts w:ascii="Times New Roman" w:hAnsi="Times New Roman" w:cs="Times New Roman"/>
          <w:b/>
          <w:bCs/>
          <w:szCs w:val="24"/>
        </w:rPr>
        <w:t>small-scale elections</w:t>
      </w:r>
      <w:r w:rsidRPr="00C607C1">
        <w:rPr>
          <w:rFonts w:ascii="Times New Roman" w:hAnsi="Times New Roman" w:cs="Times New Roman"/>
          <w:szCs w:val="24"/>
        </w:rPr>
        <w:t>, such as those within university campuses, local community organizations, or corporate settings.</w:t>
      </w:r>
    </w:p>
    <w:p w14:paraId="1F07179F" w14:textId="77777777" w:rsidR="00EF3F20" w:rsidRPr="00C607C1" w:rsidRDefault="00EF3F2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functional scope includes:</w:t>
      </w:r>
    </w:p>
    <w:p w14:paraId="6E21E010" w14:textId="77777777" w:rsidR="00EF3F20" w:rsidRPr="00C607C1" w:rsidRDefault="00EF3F20" w:rsidP="00DF0219">
      <w:pPr>
        <w:numPr>
          <w:ilvl w:val="0"/>
          <w:numId w:val="16"/>
        </w:numPr>
        <w:spacing w:line="360" w:lineRule="auto"/>
        <w:jc w:val="both"/>
        <w:rPr>
          <w:rFonts w:ascii="Times New Roman" w:hAnsi="Times New Roman" w:cs="Times New Roman"/>
          <w:szCs w:val="24"/>
        </w:rPr>
      </w:pPr>
      <w:r w:rsidRPr="00C607C1">
        <w:rPr>
          <w:rFonts w:ascii="Times New Roman" w:hAnsi="Times New Roman" w:cs="Times New Roman"/>
          <w:szCs w:val="24"/>
        </w:rPr>
        <w:t>Voter registration and identity verification within a controlled environment.</w:t>
      </w:r>
    </w:p>
    <w:p w14:paraId="249DB396" w14:textId="77777777" w:rsidR="00EF3F20" w:rsidRPr="00C607C1" w:rsidRDefault="00EF3F20" w:rsidP="00DF0219">
      <w:pPr>
        <w:numPr>
          <w:ilvl w:val="0"/>
          <w:numId w:val="16"/>
        </w:numPr>
        <w:spacing w:line="360" w:lineRule="auto"/>
        <w:jc w:val="both"/>
        <w:rPr>
          <w:rFonts w:ascii="Times New Roman" w:hAnsi="Times New Roman" w:cs="Times New Roman"/>
          <w:szCs w:val="24"/>
        </w:rPr>
      </w:pPr>
      <w:r w:rsidRPr="00C607C1">
        <w:rPr>
          <w:rFonts w:ascii="Times New Roman" w:hAnsi="Times New Roman" w:cs="Times New Roman"/>
          <w:szCs w:val="24"/>
        </w:rPr>
        <w:t>Secure and anonymous vote casting using cryptographic techniques.</w:t>
      </w:r>
    </w:p>
    <w:p w14:paraId="50FF3903" w14:textId="77777777" w:rsidR="00EF3F20" w:rsidRPr="00C607C1" w:rsidRDefault="00EF3F20" w:rsidP="00DF0219">
      <w:pPr>
        <w:numPr>
          <w:ilvl w:val="0"/>
          <w:numId w:val="16"/>
        </w:numPr>
        <w:spacing w:line="360" w:lineRule="auto"/>
        <w:jc w:val="both"/>
        <w:rPr>
          <w:rFonts w:ascii="Times New Roman" w:hAnsi="Times New Roman" w:cs="Times New Roman"/>
          <w:szCs w:val="24"/>
        </w:rPr>
      </w:pPr>
      <w:r w:rsidRPr="00C607C1">
        <w:rPr>
          <w:rFonts w:ascii="Times New Roman" w:hAnsi="Times New Roman" w:cs="Times New Roman"/>
          <w:szCs w:val="24"/>
        </w:rPr>
        <w:t>Tamper-proof recording of vote transactions on a simulated or private blockchain network.</w:t>
      </w:r>
    </w:p>
    <w:p w14:paraId="6A3B18C8" w14:textId="77777777" w:rsidR="00EF3F20" w:rsidRPr="00C607C1" w:rsidRDefault="00EF3F20" w:rsidP="00DF0219">
      <w:pPr>
        <w:numPr>
          <w:ilvl w:val="0"/>
          <w:numId w:val="16"/>
        </w:numPr>
        <w:spacing w:line="360" w:lineRule="auto"/>
        <w:jc w:val="both"/>
        <w:rPr>
          <w:rFonts w:ascii="Times New Roman" w:hAnsi="Times New Roman" w:cs="Times New Roman"/>
          <w:szCs w:val="24"/>
        </w:rPr>
      </w:pPr>
      <w:r w:rsidRPr="00C607C1">
        <w:rPr>
          <w:rFonts w:ascii="Times New Roman" w:hAnsi="Times New Roman" w:cs="Times New Roman"/>
          <w:szCs w:val="24"/>
        </w:rPr>
        <w:t>Transparent and verifiable tallying of results through automated smart contracts.</w:t>
      </w:r>
    </w:p>
    <w:p w14:paraId="783291AF" w14:textId="77777777" w:rsidR="00EF3F20" w:rsidRPr="00C607C1" w:rsidRDefault="00EF3F2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study will </w:t>
      </w:r>
      <w:r w:rsidRPr="00C607C1">
        <w:rPr>
          <w:rFonts w:ascii="Times New Roman" w:hAnsi="Times New Roman" w:cs="Times New Roman"/>
          <w:b/>
          <w:bCs/>
          <w:szCs w:val="24"/>
        </w:rPr>
        <w:t>exclude</w:t>
      </w:r>
      <w:r w:rsidRPr="00C607C1">
        <w:rPr>
          <w:rFonts w:ascii="Times New Roman" w:hAnsi="Times New Roman" w:cs="Times New Roman"/>
          <w:szCs w:val="24"/>
        </w:rPr>
        <w:t>:</w:t>
      </w:r>
    </w:p>
    <w:p w14:paraId="470BEF65" w14:textId="77777777" w:rsidR="00EF3F20" w:rsidRPr="00C607C1" w:rsidRDefault="00EF3F20" w:rsidP="00DF0219">
      <w:pPr>
        <w:numPr>
          <w:ilvl w:val="0"/>
          <w:numId w:val="17"/>
        </w:numPr>
        <w:spacing w:line="360" w:lineRule="auto"/>
        <w:jc w:val="both"/>
        <w:rPr>
          <w:rFonts w:ascii="Times New Roman" w:hAnsi="Times New Roman" w:cs="Times New Roman"/>
          <w:szCs w:val="24"/>
        </w:rPr>
      </w:pPr>
      <w:r w:rsidRPr="00C607C1">
        <w:rPr>
          <w:rFonts w:ascii="Times New Roman" w:hAnsi="Times New Roman" w:cs="Times New Roman"/>
          <w:szCs w:val="24"/>
        </w:rPr>
        <w:t>Large-scale national election deployment and its associated complexities (e.g., nationwide voter registration integration).</w:t>
      </w:r>
    </w:p>
    <w:p w14:paraId="2FEBC33E" w14:textId="77777777" w:rsidR="00EF3F20" w:rsidRPr="00C607C1" w:rsidRDefault="00EF3F20" w:rsidP="00DF0219">
      <w:pPr>
        <w:numPr>
          <w:ilvl w:val="0"/>
          <w:numId w:val="17"/>
        </w:num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The implementation of advanced biometric authentication systems.</w:t>
      </w:r>
    </w:p>
    <w:p w14:paraId="02ADFB4B" w14:textId="77777777" w:rsidR="00EF3F20" w:rsidRPr="00C607C1" w:rsidRDefault="00EF3F20" w:rsidP="00DF0219">
      <w:pPr>
        <w:numPr>
          <w:ilvl w:val="0"/>
          <w:numId w:val="17"/>
        </w:numPr>
        <w:spacing w:line="360" w:lineRule="auto"/>
        <w:jc w:val="both"/>
        <w:rPr>
          <w:rFonts w:ascii="Times New Roman" w:hAnsi="Times New Roman" w:cs="Times New Roman"/>
          <w:szCs w:val="24"/>
        </w:rPr>
      </w:pPr>
      <w:r w:rsidRPr="00C607C1">
        <w:rPr>
          <w:rFonts w:ascii="Times New Roman" w:hAnsi="Times New Roman" w:cs="Times New Roman"/>
          <w:szCs w:val="24"/>
        </w:rPr>
        <w:t>A comprehensive legal or regulatory analysis of the adoption of blockchain voting in national jurisdictions.</w:t>
      </w:r>
    </w:p>
    <w:p w14:paraId="678E1096" w14:textId="77777777" w:rsidR="00EF3F20" w:rsidRPr="00C607C1" w:rsidRDefault="00EF3F20" w:rsidP="00DF0219">
      <w:pPr>
        <w:numPr>
          <w:ilvl w:val="0"/>
          <w:numId w:val="17"/>
        </w:numPr>
        <w:spacing w:line="360" w:lineRule="auto"/>
        <w:jc w:val="both"/>
        <w:rPr>
          <w:rFonts w:ascii="Times New Roman" w:hAnsi="Times New Roman" w:cs="Times New Roman"/>
          <w:szCs w:val="24"/>
        </w:rPr>
      </w:pPr>
      <w:r w:rsidRPr="00C607C1">
        <w:rPr>
          <w:rFonts w:ascii="Times New Roman" w:hAnsi="Times New Roman" w:cs="Times New Roman"/>
          <w:szCs w:val="24"/>
        </w:rPr>
        <w:t>Quantum-resistant cryptography, though its importance will be acknowledged as a future consideration.</w:t>
      </w:r>
    </w:p>
    <w:p w14:paraId="1E4AA85A" w14:textId="61ACEDA4" w:rsidR="00C02926" w:rsidRPr="00C607C1" w:rsidRDefault="00AA7EEF" w:rsidP="00C81A11">
      <w:pPr>
        <w:pStyle w:val="Heading2"/>
      </w:pPr>
      <w:bookmarkStart w:id="20" w:name="_Toc202320133"/>
      <w:bookmarkStart w:id="21" w:name="_Toc213043822"/>
      <w:r w:rsidRPr="00C607C1">
        <w:t>1.5</w:t>
      </w:r>
      <w:r w:rsidR="00DC1DAE" w:rsidRPr="00C607C1">
        <w:t xml:space="preserve"> </w:t>
      </w:r>
      <w:r w:rsidRPr="00C607C1">
        <w:t>SIGNIFICANCE OF THE STUDY</w:t>
      </w:r>
      <w:bookmarkEnd w:id="20"/>
      <w:bookmarkEnd w:id="21"/>
    </w:p>
    <w:p w14:paraId="6B4FE623" w14:textId="77777777" w:rsidR="00A43043" w:rsidRPr="00C607C1" w:rsidRDefault="00A430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study holds significance for both academic research and practical applications in the modernization of electoral systems through blockchain technology. By designing and implementing a blockchain-based electronic voting prototype, it contributes to the ongoing evolution of secure, transparent, and efficient electoral processes, particularly in small-scale elections.</w:t>
      </w:r>
    </w:p>
    <w:p w14:paraId="733CB324" w14:textId="77777777" w:rsidR="00A43043" w:rsidRPr="00C607C1" w:rsidRDefault="00A430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contributions of this study are multifold:</w:t>
      </w:r>
    </w:p>
    <w:p w14:paraId="7AB1519A"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Enhanced Security:</w:t>
      </w:r>
      <w:r w:rsidRPr="00C607C1">
        <w:rPr>
          <w:rFonts w:ascii="Times New Roman" w:hAnsi="Times New Roman" w:cs="Times New Roman"/>
          <w:szCs w:val="24"/>
        </w:rPr>
        <w:t xml:space="preserve"> Blockchain technology ensures that votes are securely stored, encrypted, and resistant to manipulation or tampering.</w:t>
      </w:r>
    </w:p>
    <w:p w14:paraId="7F9485F1"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Transparency and Trust:</w:t>
      </w:r>
      <w:r w:rsidRPr="00C607C1">
        <w:rPr>
          <w:rFonts w:ascii="Times New Roman" w:hAnsi="Times New Roman" w:cs="Times New Roman"/>
          <w:szCs w:val="24"/>
        </w:rPr>
        <w:t xml:space="preserve"> Since blockchain records are immutable, election outcomes can be independently verified, thereby fostering public confidence in the process.</w:t>
      </w:r>
    </w:p>
    <w:p w14:paraId="7FE35845"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Voter Anonymity and Privacy:</w:t>
      </w:r>
      <w:r w:rsidRPr="00C607C1">
        <w:rPr>
          <w:rFonts w:ascii="Times New Roman" w:hAnsi="Times New Roman" w:cs="Times New Roman"/>
          <w:szCs w:val="24"/>
        </w:rPr>
        <w:t xml:space="preserve"> The system balances anonymity with verifiability, ensuring that individual votes remain private while aggregate results are auditable.</w:t>
      </w:r>
    </w:p>
    <w:p w14:paraId="4FBE5AA8"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Academic Contribution:</w:t>
      </w:r>
      <w:r w:rsidRPr="00C607C1">
        <w:rPr>
          <w:rFonts w:ascii="Times New Roman" w:hAnsi="Times New Roman" w:cs="Times New Roman"/>
          <w:szCs w:val="24"/>
        </w:rPr>
        <w:t xml:space="preserve"> The study adds to the growing body of literature (2021–2025) on blockchain applications beyond cryptocurrency, specifically by evaluating implementable e-voting architectures and analyzing trade-offs between consensus mechanisms (e.g., Proof-of-Authority vs. Raft).</w:t>
      </w:r>
    </w:p>
    <w:p w14:paraId="54A8C828"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Technical Demonstration:</w:t>
      </w:r>
      <w:r w:rsidRPr="00C607C1">
        <w:rPr>
          <w:rFonts w:ascii="Times New Roman" w:hAnsi="Times New Roman" w:cs="Times New Roman"/>
          <w:szCs w:val="24"/>
        </w:rPr>
        <w:t xml:space="preserve"> The developed prototype provides a proof-of-concept, showcasing how smart contracts can automate voting procedures with minimal human intervention.</w:t>
      </w:r>
    </w:p>
    <w:p w14:paraId="6A137A4D" w14:textId="77777777"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t>Cost and Time Efficiency:</w:t>
      </w:r>
      <w:r w:rsidRPr="00C607C1">
        <w:rPr>
          <w:rFonts w:ascii="Times New Roman" w:hAnsi="Times New Roman" w:cs="Times New Roman"/>
          <w:szCs w:val="24"/>
        </w:rPr>
        <w:t xml:space="preserve"> Compared to traditional paper-based systems, blockchain voting reduces the need for physical infrastructure, manual counting, and administrative overhead.</w:t>
      </w:r>
    </w:p>
    <w:p w14:paraId="0847B8AA" w14:textId="4E048738" w:rsidR="00A43043" w:rsidRPr="00C607C1" w:rsidRDefault="00A43043" w:rsidP="00DF0219">
      <w:pPr>
        <w:numPr>
          <w:ilvl w:val="0"/>
          <w:numId w:val="18"/>
        </w:numPr>
        <w:spacing w:line="360" w:lineRule="auto"/>
        <w:jc w:val="both"/>
        <w:rPr>
          <w:rFonts w:ascii="Times New Roman" w:hAnsi="Times New Roman" w:cs="Times New Roman"/>
          <w:szCs w:val="24"/>
        </w:rPr>
      </w:pPr>
      <w:r w:rsidRPr="00C607C1">
        <w:rPr>
          <w:rFonts w:ascii="Times New Roman" w:hAnsi="Times New Roman" w:cs="Times New Roman"/>
          <w:b/>
          <w:bCs/>
          <w:szCs w:val="24"/>
        </w:rPr>
        <w:lastRenderedPageBreak/>
        <w:t>Scalability and Future Directions:</w:t>
      </w:r>
      <w:r w:rsidRPr="00C607C1">
        <w:rPr>
          <w:rFonts w:ascii="Times New Roman" w:hAnsi="Times New Roman" w:cs="Times New Roman"/>
          <w:szCs w:val="24"/>
        </w:rPr>
        <w:t xml:space="preserve"> Although designed for small-scale elections, the system’s architecture provides a foundation for expansion to larger contexts while also identifying open challenges</w:t>
      </w:r>
      <w:r w:rsidR="00455622" w:rsidRPr="00C607C1">
        <w:rPr>
          <w:rFonts w:ascii="Times New Roman" w:hAnsi="Times New Roman" w:cs="Times New Roman"/>
          <w:szCs w:val="24"/>
        </w:rPr>
        <w:t xml:space="preserve"> </w:t>
      </w:r>
      <w:r w:rsidRPr="00C607C1">
        <w:rPr>
          <w:rFonts w:ascii="Times New Roman" w:hAnsi="Times New Roman" w:cs="Times New Roman"/>
          <w:szCs w:val="24"/>
        </w:rPr>
        <w:t>such as scalability, voter coercion resistance, and regulatory adoption.</w:t>
      </w:r>
    </w:p>
    <w:p w14:paraId="7D962407" w14:textId="5624480B" w:rsidR="00AA7EEF" w:rsidRPr="00C607C1" w:rsidRDefault="00A430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Ultimately, this study offers both a </w:t>
      </w:r>
      <w:r w:rsidRPr="00C607C1">
        <w:rPr>
          <w:rFonts w:ascii="Times New Roman" w:hAnsi="Times New Roman" w:cs="Times New Roman"/>
          <w:b/>
          <w:bCs/>
          <w:szCs w:val="24"/>
        </w:rPr>
        <w:t>conceptual framework</w:t>
      </w:r>
      <w:r w:rsidRPr="00C607C1">
        <w:rPr>
          <w:rFonts w:ascii="Times New Roman" w:hAnsi="Times New Roman" w:cs="Times New Roman"/>
          <w:szCs w:val="24"/>
        </w:rPr>
        <w:t xml:space="preserve"> and a </w:t>
      </w:r>
      <w:r w:rsidRPr="00C607C1">
        <w:rPr>
          <w:rFonts w:ascii="Times New Roman" w:hAnsi="Times New Roman" w:cs="Times New Roman"/>
          <w:b/>
          <w:bCs/>
          <w:szCs w:val="24"/>
        </w:rPr>
        <w:t>technical demonstration</w:t>
      </w:r>
      <w:r w:rsidRPr="00C607C1">
        <w:rPr>
          <w:rFonts w:ascii="Times New Roman" w:hAnsi="Times New Roman" w:cs="Times New Roman"/>
          <w:szCs w:val="24"/>
        </w:rPr>
        <w:t xml:space="preserve"> that can guide policymakers, system developers, and researchers in leveraging emerging technologies to improve the security and reliability of electoral systems.</w:t>
      </w:r>
    </w:p>
    <w:p w14:paraId="03F10EC4" w14:textId="50FDF682" w:rsidR="00AA7EEF" w:rsidRPr="00C607C1" w:rsidRDefault="00AA7EEF" w:rsidP="00C81A11">
      <w:pPr>
        <w:pStyle w:val="Heading2"/>
      </w:pPr>
      <w:bookmarkStart w:id="22" w:name="_Toc213043823"/>
      <w:r w:rsidRPr="00C607C1">
        <w:t>1.</w:t>
      </w:r>
      <w:r w:rsidR="00A43043" w:rsidRPr="00C607C1">
        <w:t>6</w:t>
      </w:r>
      <w:r w:rsidR="00DC1DAE" w:rsidRPr="00C607C1">
        <w:t xml:space="preserve"> </w:t>
      </w:r>
      <w:r w:rsidR="00BE1EA8" w:rsidRPr="00C607C1">
        <w:t xml:space="preserve">DEFINITION </w:t>
      </w:r>
      <w:r w:rsidR="00A43043" w:rsidRPr="00C607C1">
        <w:t>OF TECHNICAL TERMS</w:t>
      </w:r>
      <w:bookmarkEnd w:id="22"/>
    </w:p>
    <w:p w14:paraId="439310A7" w14:textId="6D5370AF"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Blockchain:</w:t>
      </w:r>
      <w:r w:rsidRPr="00C607C1">
        <w:rPr>
          <w:rFonts w:ascii="Times New Roman" w:hAnsi="Times New Roman" w:cs="Times New Roman"/>
          <w:szCs w:val="24"/>
        </w:rPr>
        <w:t xml:space="preserve"> A distributed ledger where transactions are recorded in cryptographically linked blocks replicated across multiple nodes in a peer-to-peer network.</w:t>
      </w:r>
    </w:p>
    <w:p w14:paraId="7BF2C08A" w14:textId="653F1E01"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Blocks:</w:t>
      </w:r>
      <w:r w:rsidRPr="00C607C1">
        <w:rPr>
          <w:rFonts w:ascii="Times New Roman" w:hAnsi="Times New Roman" w:cs="Times New Roman"/>
          <w:szCs w:val="24"/>
        </w:rPr>
        <w:t xml:space="preserve"> Data structures that store a batch of transactions, linked together in chronological order to form a blockchain.</w:t>
      </w:r>
    </w:p>
    <w:p w14:paraId="2AD16139" w14:textId="1918AC23"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Bitcoin:</w:t>
      </w:r>
      <w:r w:rsidRPr="00C607C1">
        <w:rPr>
          <w:rFonts w:ascii="Times New Roman" w:hAnsi="Times New Roman" w:cs="Times New Roman"/>
          <w:szCs w:val="24"/>
        </w:rPr>
        <w:t xml:space="preserve"> A decentralized digital currency that operates on a blockchain, where transactions are verified by a consensus mechanism without a central authority.</w:t>
      </w:r>
    </w:p>
    <w:p w14:paraId="3D8BA18C" w14:textId="600F7F6C"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Consensus Mechanism:</w:t>
      </w:r>
      <w:r w:rsidRPr="00C607C1">
        <w:rPr>
          <w:rFonts w:ascii="Times New Roman" w:hAnsi="Times New Roman" w:cs="Times New Roman"/>
          <w:szCs w:val="24"/>
        </w:rPr>
        <w:t xml:space="preserve"> A protocol by which nodes in a blockchain network agree on the validity of transactions and the state of the ledger (e.g., Proof of Work, Proof of Stake, Delegated Proof of Stake).</w:t>
      </w:r>
    </w:p>
    <w:p w14:paraId="30C14988" w14:textId="3280FF10"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Cryptocurrency:</w:t>
      </w:r>
      <w:r w:rsidRPr="00C607C1">
        <w:rPr>
          <w:rFonts w:ascii="Times New Roman" w:hAnsi="Times New Roman" w:cs="Times New Roman"/>
          <w:szCs w:val="24"/>
        </w:rPr>
        <w:t xml:space="preserve"> A digital currency that uses cryptographic techniques for secure transactions and operates on decentralized blockchain networks.</w:t>
      </w:r>
    </w:p>
    <w:p w14:paraId="022EBFCD" w14:textId="6711F944"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Cryptography:</w:t>
      </w:r>
      <w:r w:rsidRPr="00C607C1">
        <w:rPr>
          <w:rFonts w:ascii="Times New Roman" w:hAnsi="Times New Roman" w:cs="Times New Roman"/>
          <w:szCs w:val="24"/>
        </w:rPr>
        <w:t xml:space="preserve"> The science of encoding and decoding information to ensure data confidentiality, integrity, and authenticity.</w:t>
      </w:r>
    </w:p>
    <w:p w14:paraId="5680C355" w14:textId="37D56862"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Decentralization:</w:t>
      </w:r>
      <w:r w:rsidRPr="00C607C1">
        <w:rPr>
          <w:rFonts w:ascii="Times New Roman" w:hAnsi="Times New Roman" w:cs="Times New Roman"/>
          <w:szCs w:val="24"/>
        </w:rPr>
        <w:t xml:space="preserve"> The distribution of control and decision-making across a network rather than a single central authority.</w:t>
      </w:r>
    </w:p>
    <w:p w14:paraId="24D28600" w14:textId="7F3AF055"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Delegated Proof of Stake (</w:t>
      </w:r>
      <w:proofErr w:type="spellStart"/>
      <w:r w:rsidRPr="00C607C1">
        <w:rPr>
          <w:rFonts w:ascii="Times New Roman" w:hAnsi="Times New Roman" w:cs="Times New Roman"/>
          <w:b/>
          <w:bCs/>
          <w:szCs w:val="24"/>
        </w:rPr>
        <w:t>DPoS</w:t>
      </w:r>
      <w:proofErr w:type="spellEnd"/>
      <w:r w:rsidRPr="00C607C1">
        <w:rPr>
          <w:rFonts w:ascii="Times New Roman" w:hAnsi="Times New Roman" w:cs="Times New Roman"/>
          <w:b/>
          <w:bCs/>
          <w:szCs w:val="24"/>
        </w:rPr>
        <w:t>):</w:t>
      </w:r>
      <w:r w:rsidRPr="00C607C1">
        <w:rPr>
          <w:rFonts w:ascii="Times New Roman" w:hAnsi="Times New Roman" w:cs="Times New Roman"/>
          <w:szCs w:val="24"/>
        </w:rPr>
        <w:t xml:space="preserve"> A consensus mechanism where stakeholders elect delegates to validate transactions and maintain the blockchain, improving efficiency and scalability.</w:t>
      </w:r>
    </w:p>
    <w:p w14:paraId="3B6B6A9E" w14:textId="282BDE39"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Ethereum:</w:t>
      </w:r>
      <w:r w:rsidRPr="00C607C1">
        <w:rPr>
          <w:rFonts w:ascii="Times New Roman" w:hAnsi="Times New Roman" w:cs="Times New Roman"/>
          <w:szCs w:val="24"/>
        </w:rPr>
        <w:t xml:space="preserve"> An open-source, decentralized blockchain platform that supports smart contracts and decentralized applications (</w:t>
      </w:r>
      <w:proofErr w:type="spellStart"/>
      <w:r w:rsidRPr="00C607C1">
        <w:rPr>
          <w:rFonts w:ascii="Times New Roman" w:hAnsi="Times New Roman" w:cs="Times New Roman"/>
          <w:szCs w:val="24"/>
        </w:rPr>
        <w:t>dApps</w:t>
      </w:r>
      <w:proofErr w:type="spellEnd"/>
      <w:r w:rsidRPr="00C607C1">
        <w:rPr>
          <w:rFonts w:ascii="Times New Roman" w:hAnsi="Times New Roman" w:cs="Times New Roman"/>
          <w:szCs w:val="24"/>
        </w:rPr>
        <w:t>).</w:t>
      </w:r>
    </w:p>
    <w:p w14:paraId="22E60737" w14:textId="1E25D613"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lastRenderedPageBreak/>
        <w:t>Homomorphic Encryption:</w:t>
      </w:r>
      <w:r w:rsidRPr="00C607C1">
        <w:rPr>
          <w:rFonts w:ascii="Times New Roman" w:hAnsi="Times New Roman" w:cs="Times New Roman"/>
          <w:szCs w:val="24"/>
        </w:rPr>
        <w:t xml:space="preserve"> An encryption method that allows computations to be performed on encrypted data, producing results that remain encrypted and can be decrypted to reveal the correct output.</w:t>
      </w:r>
    </w:p>
    <w:p w14:paraId="6DAF9E52" w14:textId="40B43D66"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Hyperledger Fabric:</w:t>
      </w:r>
      <w:r w:rsidRPr="00C607C1">
        <w:rPr>
          <w:rFonts w:ascii="Times New Roman" w:hAnsi="Times New Roman" w:cs="Times New Roman"/>
          <w:szCs w:val="24"/>
        </w:rPr>
        <w:t xml:space="preserve"> A modular, permissioned blockchain framework designed for enterprise use, supporting plug-and-play components for identity management, consensus, and smart contracts.</w:t>
      </w:r>
    </w:p>
    <w:p w14:paraId="0559ABB9" w14:textId="15E6B26B"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Ledger:</w:t>
      </w:r>
      <w:r w:rsidRPr="00C607C1">
        <w:rPr>
          <w:rFonts w:ascii="Times New Roman" w:hAnsi="Times New Roman" w:cs="Times New Roman"/>
          <w:szCs w:val="24"/>
        </w:rPr>
        <w:t xml:space="preserve"> A consensually shared database that is synchronized across multiple sites or participants, recording transactions immutably.</w:t>
      </w:r>
    </w:p>
    <w:p w14:paraId="5C1D9C77" w14:textId="7277B758"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Mining:</w:t>
      </w:r>
      <w:r w:rsidRPr="00C607C1">
        <w:rPr>
          <w:rFonts w:ascii="Times New Roman" w:hAnsi="Times New Roman" w:cs="Times New Roman"/>
          <w:szCs w:val="24"/>
        </w:rPr>
        <w:t xml:space="preserve"> The computational process of validating and adding new transactions to a blockchain, typically associated with Proof-of-Work blockchains such as Bitcoin.</w:t>
      </w:r>
    </w:p>
    <w:p w14:paraId="77086D46" w14:textId="75BC9127"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Node:</w:t>
      </w:r>
      <w:r w:rsidRPr="00C607C1">
        <w:rPr>
          <w:rFonts w:ascii="Times New Roman" w:hAnsi="Times New Roman" w:cs="Times New Roman"/>
          <w:szCs w:val="24"/>
        </w:rPr>
        <w:t xml:space="preserve"> Any computer or device that participates in a blockchain network by validating transactions, storing ledger data, or relaying information.</w:t>
      </w:r>
    </w:p>
    <w:p w14:paraId="195513CA" w14:textId="75DDB8A1" w:rsidR="00A314B9"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Smart Contract:</w:t>
      </w:r>
      <w:r w:rsidRPr="00C607C1">
        <w:rPr>
          <w:rFonts w:ascii="Times New Roman" w:hAnsi="Times New Roman" w:cs="Times New Roman"/>
          <w:szCs w:val="24"/>
        </w:rPr>
        <w:t xml:space="preserve"> A self-executing contract stored on the blockchain, where predefined terms are automatically enforced once conditions are met.</w:t>
      </w:r>
    </w:p>
    <w:p w14:paraId="725E46EF" w14:textId="11B4CECE" w:rsidR="00C02926" w:rsidRPr="00C607C1" w:rsidRDefault="00A314B9"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Zero-Knowledge Proof (ZK):</w:t>
      </w:r>
      <w:r w:rsidRPr="00C607C1">
        <w:rPr>
          <w:rFonts w:ascii="Times New Roman" w:hAnsi="Times New Roman" w:cs="Times New Roman"/>
          <w:szCs w:val="24"/>
        </w:rPr>
        <w:t xml:space="preserve"> A cryptographic method that allows one party to prove knowledge of certain information without revealing the information itself.</w:t>
      </w:r>
      <w:r w:rsidR="00B63F1B" w:rsidRPr="00C607C1">
        <w:rPr>
          <w:rFonts w:ascii="Times New Roman" w:hAnsi="Times New Roman" w:cs="Times New Roman"/>
          <w:szCs w:val="24"/>
        </w:rPr>
        <w:br w:type="page"/>
      </w:r>
    </w:p>
    <w:p w14:paraId="417C953E" w14:textId="77777777" w:rsidR="000E2BE8" w:rsidRPr="00C607C1" w:rsidRDefault="000E2BE8" w:rsidP="00DF0219">
      <w:pPr>
        <w:pStyle w:val="Heading1"/>
        <w:jc w:val="center"/>
      </w:pPr>
      <w:bookmarkStart w:id="23" w:name="_Toc202177717"/>
      <w:bookmarkStart w:id="24" w:name="_Toc213043824"/>
      <w:r w:rsidRPr="00C607C1">
        <w:lastRenderedPageBreak/>
        <w:t>CHAPTER TWO</w:t>
      </w:r>
      <w:bookmarkEnd w:id="24"/>
    </w:p>
    <w:p w14:paraId="137DEF5B" w14:textId="105FAD00" w:rsidR="00CA43FC" w:rsidRPr="00C607C1" w:rsidRDefault="00CA43FC" w:rsidP="00DF0219">
      <w:pPr>
        <w:pStyle w:val="Heading1"/>
        <w:jc w:val="center"/>
      </w:pPr>
      <w:bookmarkStart w:id="25" w:name="_Toc213043825"/>
      <w:r w:rsidRPr="00C607C1">
        <w:t>LITERATURE REVIEW</w:t>
      </w:r>
      <w:bookmarkEnd w:id="23"/>
      <w:bookmarkEnd w:id="25"/>
    </w:p>
    <w:p w14:paraId="61544435" w14:textId="1E2B78C1" w:rsidR="00CA43FC" w:rsidRPr="00C607C1" w:rsidRDefault="00CA43FC" w:rsidP="00C81A11">
      <w:pPr>
        <w:pStyle w:val="Heading2"/>
      </w:pPr>
      <w:bookmarkStart w:id="26" w:name="_Toc202177718"/>
      <w:bookmarkStart w:id="27" w:name="_Toc213043826"/>
      <w:r w:rsidRPr="00C607C1">
        <w:t xml:space="preserve">2.1 </w:t>
      </w:r>
      <w:r w:rsidR="00D6199A" w:rsidRPr="00C607C1">
        <w:t>INTRODUCTION</w:t>
      </w:r>
      <w:bookmarkEnd w:id="26"/>
      <w:bookmarkEnd w:id="27"/>
    </w:p>
    <w:p w14:paraId="77601680" w14:textId="3FAAF9A0" w:rsidR="00DC1DAE" w:rsidRDefault="00DC1DAE"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chapter presents a critical review of existing literature relevant to the design and implementation of a blockchain-based electronic voting system. The purpose is to synthesize recent research, identify prevailing architectures, cryptographic techniques, and consensus mechanisms, and highlight the limitations and gaps in current approaches. This review establishes the theoretical and conceptual foundation for this project, justifying the need for a novel implementation that addresses identified challenges such as scalability, voter privacy, and practical deployment.</w:t>
      </w:r>
    </w:p>
    <w:p w14:paraId="27BD90D4" w14:textId="55B867E8" w:rsidR="00DF0219" w:rsidRPr="00DF0219" w:rsidRDefault="00DF0219" w:rsidP="00C81A11">
      <w:pPr>
        <w:pStyle w:val="Heading2"/>
        <w:rPr>
          <w:lang w:val="en-GB"/>
        </w:rPr>
      </w:pPr>
      <w:bookmarkStart w:id="28" w:name="_Toc3702"/>
      <w:r w:rsidRPr="00DF0219">
        <w:rPr>
          <w:lang w:val="en-GB"/>
        </w:rPr>
        <w:t>2</w:t>
      </w:r>
      <w:r>
        <w:rPr>
          <w:lang w:val="en-GB"/>
        </w:rPr>
        <w:t xml:space="preserve">.2 </w:t>
      </w:r>
      <w:r w:rsidRPr="00DF0219">
        <w:rPr>
          <w:lang w:val="en-GB"/>
        </w:rPr>
        <w:t>HISTORICAL BACKGROUND</w:t>
      </w:r>
      <w:bookmarkEnd w:id="28"/>
    </w:p>
    <w:p w14:paraId="2E69DB60" w14:textId="77777777" w:rsidR="00DF0219" w:rsidRPr="00DF0219" w:rsidRDefault="00DF0219" w:rsidP="00DF0219">
      <w:pPr>
        <w:spacing w:line="360" w:lineRule="auto"/>
        <w:jc w:val="both"/>
        <w:rPr>
          <w:rFonts w:ascii="Times New Roman" w:hAnsi="Times New Roman" w:cs="Times New Roman"/>
          <w:szCs w:val="24"/>
          <w:lang w:val="en-GB"/>
        </w:rPr>
      </w:pPr>
      <w:r w:rsidRPr="00DF0219">
        <w:rPr>
          <w:rFonts w:ascii="Times New Roman" w:hAnsi="Times New Roman" w:cs="Times New Roman"/>
          <w:szCs w:val="24"/>
          <w:lang w:val="en-GB"/>
        </w:rPr>
        <w:t>In Nigeria, the conventional voting system has long been characterized by centralization and a multitude of intermediaries. During elections, voters are required to submit their identification documents to third-party individuals, often comprising election administrators or volunteers. Only after their identities have been verified by these third parties are voters granted permission to cast their ballots. This process involves using indelible ink to mark their preferred candidates on a physical document. Once completed, these documents are placed inside sealed envelopes and stored in closed containers until the voting process concludes and the ballots are counted.</w:t>
      </w:r>
    </w:p>
    <w:p w14:paraId="2E11BADB" w14:textId="77777777" w:rsidR="00DF0219" w:rsidRPr="00DF0219" w:rsidRDefault="00DF0219" w:rsidP="00DF0219">
      <w:pPr>
        <w:spacing w:line="360" w:lineRule="auto"/>
        <w:jc w:val="both"/>
        <w:rPr>
          <w:rFonts w:ascii="Times New Roman" w:hAnsi="Times New Roman" w:cs="Times New Roman"/>
          <w:szCs w:val="24"/>
          <w:lang w:val="en-GB"/>
        </w:rPr>
      </w:pPr>
      <w:r w:rsidRPr="00DF0219">
        <w:rPr>
          <w:rFonts w:ascii="Times New Roman" w:hAnsi="Times New Roman" w:cs="Times New Roman"/>
          <w:szCs w:val="24"/>
          <w:lang w:val="en-GB"/>
        </w:rPr>
        <w:t>This traditional voting method, as practiced in Nigeria, presents several vulnerabilities that can be exploited for electoral malpractice. For instance, representatives can potentially permit ineligible voters to participate, and there exists a risk of tampering with the ballot boxes. These inherent weaknesses erode trust in the entire electoral process and pose substantial risks to the integrity of the process. Consequently, the Nigerian electoral system demands a robust transformation to incorporate elements of security, transparency, and data preservation, while mitigating the risk of data loss.</w:t>
      </w:r>
    </w:p>
    <w:p w14:paraId="50B76C2B" w14:textId="54850F5A" w:rsidR="00DF0219" w:rsidRDefault="00DF0219" w:rsidP="00DF0219">
      <w:pPr>
        <w:spacing w:line="360" w:lineRule="auto"/>
        <w:jc w:val="both"/>
        <w:rPr>
          <w:rFonts w:ascii="Times New Roman" w:hAnsi="Times New Roman" w:cs="Times New Roman"/>
          <w:szCs w:val="24"/>
          <w:lang w:val="en-GB"/>
        </w:rPr>
      </w:pPr>
      <w:r w:rsidRPr="00DF0219">
        <w:rPr>
          <w:rFonts w:ascii="Times New Roman" w:hAnsi="Times New Roman" w:cs="Times New Roman"/>
          <w:szCs w:val="24"/>
          <w:lang w:val="en-GB"/>
        </w:rPr>
        <w:t>Blockchain can solve the many problems discovered in these early attempts at online voting. A blockchain-based voting application does not concern itself with the security of its Internet connection, because any hacker with access to the terminal will not be able to affect other nodes. Voters can effectively submit their vote without revealing their identity or political preferences to the public. Officials can count votes with absolute certainty, knowing that each ID can be attributed to one vote, no fakes can be created, and that tampering is impossible.</w:t>
      </w:r>
    </w:p>
    <w:p w14:paraId="53D3D223" w14:textId="31B1FF6B" w:rsidR="00DF0219" w:rsidRPr="00DF0219" w:rsidRDefault="00DF0219" w:rsidP="00C81A11">
      <w:pPr>
        <w:pStyle w:val="Heading2"/>
        <w:rPr>
          <w:lang w:val="en-GB"/>
        </w:rPr>
      </w:pPr>
      <w:r>
        <w:rPr>
          <w:lang w:val="en-GB"/>
        </w:rPr>
        <w:br w:type="page"/>
      </w:r>
      <w:bookmarkStart w:id="29" w:name="_Toc26559"/>
      <w:r w:rsidRPr="00DF0219">
        <w:rPr>
          <w:lang w:val="en-GB"/>
        </w:rPr>
        <w:lastRenderedPageBreak/>
        <w:t>2.3 ELECTIONS</w:t>
      </w:r>
      <w:bookmarkEnd w:id="29"/>
    </w:p>
    <w:p w14:paraId="02DDC4E8" w14:textId="48BB32A2" w:rsidR="00DF0219" w:rsidRPr="00DF0219" w:rsidRDefault="00DF0219" w:rsidP="00DF0219">
      <w:pPr>
        <w:spacing w:line="360" w:lineRule="auto"/>
        <w:jc w:val="both"/>
        <w:rPr>
          <w:rFonts w:ascii="Times New Roman" w:hAnsi="Times New Roman" w:cs="Times New Roman"/>
          <w:szCs w:val="24"/>
          <w:lang w:val="en-GB"/>
        </w:rPr>
      </w:pPr>
      <w:r w:rsidRPr="00DF0219">
        <w:rPr>
          <w:rFonts w:ascii="Times New Roman" w:hAnsi="Times New Roman" w:cs="Times New Roman"/>
          <w:szCs w:val="24"/>
          <w:lang w:val="en-GB"/>
        </w:rPr>
        <w:t>Elections are a fundamental component of democratic societies and are used to determine who will hold public office, make legislative decisions, or lead a group. The primary objective of an election is to select authentic representatives to govern a nation or organization, thus upholding the principles of democracy within administrative structures.  Ensuring the security, transparency, and veracity of the electoral process is of utmost importance.</w:t>
      </w:r>
    </w:p>
    <w:p w14:paraId="10D7AE3C" w14:textId="77777777" w:rsidR="00DF0219" w:rsidRPr="00DF0219" w:rsidRDefault="00DF0219" w:rsidP="00DF0219">
      <w:pPr>
        <w:pStyle w:val="Heading3"/>
        <w:rPr>
          <w:lang w:val="en-GB"/>
        </w:rPr>
      </w:pPr>
      <w:bookmarkStart w:id="30" w:name="_Toc13815"/>
      <w:r w:rsidRPr="00DF0219">
        <w:rPr>
          <w:lang w:val="en-GB"/>
        </w:rPr>
        <w:t>2.3.1 TYPES OF ELECTIONS</w:t>
      </w:r>
      <w:bookmarkEnd w:id="30"/>
    </w:p>
    <w:p w14:paraId="71F1BCC6" w14:textId="73E3E720" w:rsidR="00DF0219" w:rsidRPr="00DF0219" w:rsidRDefault="00DF0219" w:rsidP="00DF0219">
      <w:pPr>
        <w:spacing w:line="360" w:lineRule="auto"/>
        <w:jc w:val="both"/>
        <w:rPr>
          <w:rFonts w:ascii="Times New Roman" w:hAnsi="Times New Roman" w:cs="Times New Roman"/>
          <w:szCs w:val="24"/>
          <w:lang w:val="en-GB"/>
        </w:rPr>
      </w:pPr>
      <w:r w:rsidRPr="00DF0219">
        <w:rPr>
          <w:rFonts w:ascii="Times New Roman" w:hAnsi="Times New Roman" w:cs="Times New Roman"/>
          <w:szCs w:val="24"/>
          <w:lang w:val="en-GB"/>
        </w:rPr>
        <w:t>There are different types of election conducted each based on different contexts to select representatives or decide on specific issues. Electoral systems and types of elections can vary widely across different countries, regions, and political structures, each serving specific purposes in the democratic process. Here are some types of elections:</w:t>
      </w:r>
    </w:p>
    <w:p w14:paraId="02A75709" w14:textId="42131513"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General Elections:</w:t>
      </w:r>
      <w:r w:rsidRPr="00DF0219">
        <w:rPr>
          <w:rFonts w:ascii="Times New Roman" w:hAnsi="Times New Roman" w:cs="Times New Roman"/>
          <w:szCs w:val="24"/>
          <w:lang w:val="en-GB"/>
        </w:rPr>
        <w:t xml:space="preserve"> These are the standard elections held in a country to choose representatives for legislative bodies, such as members of parliament or congress, the president, or other key government officials. General elections often involve multiple positions being contested simultaneously. ("Elections" by David Butler and David Marquand (2004))</w:t>
      </w:r>
    </w:p>
    <w:p w14:paraId="0DD84581" w14:textId="39059052"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Primary Elections:</w:t>
      </w:r>
      <w:r w:rsidRPr="00DF0219">
        <w:rPr>
          <w:rFonts w:ascii="Times New Roman" w:hAnsi="Times New Roman" w:cs="Times New Roman"/>
          <w:szCs w:val="24"/>
          <w:lang w:val="en-GB"/>
        </w:rPr>
        <w:t xml:space="preserve"> In countries like the United States, primary elections are held by political parties to select their candidates for the general election. Voters choose from within the same party to decide who will represent their party in the main election. ("The American Voter" by V.O. Key, Jr. (1966))</w:t>
      </w:r>
    </w:p>
    <w:p w14:paraId="3E2453D3" w14:textId="71EEEA28"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Local Elections:</w:t>
      </w:r>
      <w:r w:rsidRPr="00DF0219">
        <w:rPr>
          <w:rFonts w:ascii="Times New Roman" w:hAnsi="Times New Roman" w:cs="Times New Roman"/>
          <w:szCs w:val="24"/>
          <w:lang w:val="en-GB"/>
        </w:rPr>
        <w:t xml:space="preserve"> These elections focus on selecting officials at the local level, such as mayors, city council members, school board members, or other positions that primarily affect a specific locality or region. ("Local Elections" by Robert P. Bretz and John C. Myers (2018))</w:t>
      </w:r>
    </w:p>
    <w:p w14:paraId="12B0AD22" w14:textId="77777777"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By-Elections (Special Elections):</w:t>
      </w:r>
      <w:r w:rsidRPr="00DF0219">
        <w:rPr>
          <w:rFonts w:ascii="Times New Roman" w:hAnsi="Times New Roman" w:cs="Times New Roman"/>
          <w:szCs w:val="24"/>
          <w:lang w:val="en-GB"/>
        </w:rPr>
        <w:t xml:space="preserve"> By-elections are a term used for special elections in some countries, particularly in the Commonwealth of Nations. By-elections occur to fill a political office that has become vacant between general elections. They might be triggered due to resignation, death, or disqualification of the incumbent. Only the affected area votes in a by-election. ("By-Elections in British Politics: A Study of Electoral Continuity and Change" by Peter Dorey (1997))</w:t>
      </w:r>
    </w:p>
    <w:p w14:paraId="1EEE9EE9" w14:textId="77777777" w:rsidR="00DF0219" w:rsidRPr="00DF0219" w:rsidRDefault="00DF0219" w:rsidP="00DF0219">
      <w:pPr>
        <w:spacing w:line="360" w:lineRule="auto"/>
        <w:jc w:val="both"/>
        <w:rPr>
          <w:rFonts w:ascii="Times New Roman" w:hAnsi="Times New Roman" w:cs="Times New Roman"/>
          <w:szCs w:val="24"/>
          <w:lang w:val="en-GB"/>
        </w:rPr>
      </w:pPr>
    </w:p>
    <w:p w14:paraId="6555CDF6" w14:textId="357D323C"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lastRenderedPageBreak/>
        <w:t>Referendums and Initiatives:</w:t>
      </w:r>
      <w:r w:rsidRPr="00DF0219">
        <w:rPr>
          <w:rFonts w:ascii="Times New Roman" w:hAnsi="Times New Roman" w:cs="Times New Roman"/>
          <w:szCs w:val="24"/>
          <w:lang w:val="en-GB"/>
        </w:rPr>
        <w:t xml:space="preserve"> These are direct votes by citizens on a particular policy issue or proposed law. Referendums allow voters to directly decide on a specific question, while initiatives enable citizens to propose new laws or amendments to existing laws. ("Direct Democracy: Law and Practice" by Michael Gallagher and Susan Park (2011), "The Initiative in California: A Study of Direct Democracy" by James W. Singer (2004)</w:t>
      </w:r>
    </w:p>
    <w:p w14:paraId="3E57B5A0" w14:textId="44690877"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Runoff Elections:</w:t>
      </w:r>
      <w:r w:rsidRPr="00DF0219">
        <w:rPr>
          <w:rFonts w:ascii="Times New Roman" w:hAnsi="Times New Roman" w:cs="Times New Roman"/>
          <w:szCs w:val="24"/>
          <w:lang w:val="en-GB"/>
        </w:rPr>
        <w:t xml:space="preserve"> In cases where no candidate secures the required majority in the initial election, a runoff or second-round election is held between the top candidates to determine the final winner. ("Runoff Elections: A Comparative Study of Electoral Systems" by Matthew G. Stevens and David Van Cott (2008))</w:t>
      </w:r>
    </w:p>
    <w:p w14:paraId="2DCA14BF" w14:textId="00BEE0B3"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Proportional Representation Elections:</w:t>
      </w:r>
      <w:r w:rsidRPr="00DF0219">
        <w:rPr>
          <w:rFonts w:ascii="Times New Roman" w:hAnsi="Times New Roman" w:cs="Times New Roman"/>
          <w:szCs w:val="24"/>
          <w:lang w:val="en-GB"/>
        </w:rPr>
        <w:t xml:space="preserve"> Proportional representation (PR) constitutes an electoral framework where a party's seat allocation corresponds proportionally to its received votes. This signifies that if a party garners 20% of the votes, it secures 20% of the legislative seats. PR systems find application in numerous countries globally, including Germany, Norway, and Sweden. Their fundamental objective is to align the number of seats a party attains in an election with the percentage of votes they garner. Diverse variations of proportional representation systems are implemented across different nations. ("Proportional Representation" by Andrea </w:t>
      </w:r>
      <w:proofErr w:type="spellStart"/>
      <w:r w:rsidRPr="00DF0219">
        <w:rPr>
          <w:rFonts w:ascii="Times New Roman" w:hAnsi="Times New Roman" w:cs="Times New Roman"/>
          <w:szCs w:val="24"/>
          <w:lang w:val="en-GB"/>
        </w:rPr>
        <w:t>Mattozzi</w:t>
      </w:r>
      <w:proofErr w:type="spellEnd"/>
      <w:r w:rsidRPr="00DF0219">
        <w:rPr>
          <w:rFonts w:ascii="Times New Roman" w:hAnsi="Times New Roman" w:cs="Times New Roman"/>
          <w:szCs w:val="24"/>
          <w:lang w:val="en-GB"/>
        </w:rPr>
        <w:t xml:space="preserve"> (2019))</w:t>
      </w:r>
    </w:p>
    <w:p w14:paraId="323C63BA" w14:textId="7595ED1D"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Electoral College Elections:</w:t>
      </w:r>
      <w:r w:rsidRPr="00DF0219">
        <w:rPr>
          <w:rFonts w:ascii="Times New Roman" w:hAnsi="Times New Roman" w:cs="Times New Roman"/>
          <w:szCs w:val="24"/>
          <w:lang w:val="en-GB"/>
        </w:rPr>
        <w:t xml:space="preserve"> In some countries, including the United States, the president is not directly elected by the popular vote but through an electoral college system. The electoral college is a body of electors, each of whom is appointed by a state's legislature. The number of electors each state gets is based on its population. Electors from each state vote for the president based on the popular vote in their state. The candidate who receives a majority of electoral votes wins the presidency. ("The Electoral College: How It Works and Why We Need to Change It" by David C. Huckabee (2016))</w:t>
      </w:r>
    </w:p>
    <w:p w14:paraId="61F37965" w14:textId="3E379BFE" w:rsidR="00DF0219" w:rsidRPr="00DF0219" w:rsidRDefault="00DF0219" w:rsidP="00DF0219">
      <w:pPr>
        <w:numPr>
          <w:ilvl w:val="0"/>
          <w:numId w:val="59"/>
        </w:numPr>
        <w:tabs>
          <w:tab w:val="clear" w:pos="425"/>
        </w:tabs>
        <w:spacing w:line="360" w:lineRule="auto"/>
        <w:jc w:val="both"/>
        <w:rPr>
          <w:rFonts w:ascii="Times New Roman" w:hAnsi="Times New Roman" w:cs="Times New Roman"/>
          <w:szCs w:val="24"/>
          <w:lang w:val="en-GB"/>
        </w:rPr>
      </w:pPr>
      <w:r w:rsidRPr="00DF0219">
        <w:rPr>
          <w:rFonts w:ascii="Times New Roman" w:hAnsi="Times New Roman" w:cs="Times New Roman"/>
          <w:b/>
          <w:bCs/>
          <w:szCs w:val="24"/>
          <w:lang w:val="en-GB"/>
        </w:rPr>
        <w:t>Nonpartisan Elections:</w:t>
      </w:r>
      <w:r w:rsidRPr="00DF0219">
        <w:rPr>
          <w:rFonts w:ascii="Times New Roman" w:hAnsi="Times New Roman" w:cs="Times New Roman"/>
          <w:szCs w:val="24"/>
          <w:lang w:val="en-GB"/>
        </w:rPr>
        <w:t xml:space="preserve"> These elections don't involve political parties. Candidates run as individuals, and their party affiliation isn't part of the voting process. ("Nonpartisan Elections: A Comparative Study" by Richard W. Gable and John C. Holmes (1985))</w:t>
      </w:r>
    </w:p>
    <w:p w14:paraId="67B58F84" w14:textId="1533586E" w:rsidR="00CA43FC" w:rsidRPr="00C607C1" w:rsidRDefault="00CA43FC" w:rsidP="00C81A11">
      <w:pPr>
        <w:pStyle w:val="Heading2"/>
      </w:pPr>
      <w:bookmarkStart w:id="31" w:name="_Toc202177719"/>
      <w:bookmarkStart w:id="32" w:name="_Toc213043827"/>
      <w:r w:rsidRPr="00C607C1">
        <w:t>2.</w:t>
      </w:r>
      <w:r w:rsidR="00DF0219">
        <w:t>4</w:t>
      </w:r>
      <w:r w:rsidRPr="00C607C1">
        <w:t xml:space="preserve"> </w:t>
      </w:r>
      <w:r w:rsidR="00DC1DAE" w:rsidRPr="00C607C1">
        <w:t>OVERVIEW OF ELECTRONIC VOTING</w:t>
      </w:r>
      <w:bookmarkEnd w:id="31"/>
      <w:bookmarkEnd w:id="32"/>
    </w:p>
    <w:p w14:paraId="285E88ED" w14:textId="77777777" w:rsidR="00F05B3B" w:rsidRPr="00C607C1" w:rsidRDefault="00F05B3B"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Electronic voting (e-voting) is broadly defined as any voting method that uses electronic means to aid the casting and counting of votes. When properly implemented, it holds the promise of enhancing democratic processes by increasing accessibility, accelerating result tabulation, and reducing certain avenues of fraud associated with manual systems (Zhang et al., 2021). Estonia </w:t>
      </w:r>
      <w:r w:rsidRPr="00C607C1">
        <w:rPr>
          <w:rFonts w:ascii="Times New Roman" w:hAnsi="Times New Roman" w:cs="Times New Roman"/>
          <w:szCs w:val="24"/>
        </w:rPr>
        <w:lastRenderedPageBreak/>
        <w:t>remains the global pioneer, having successfully implemented internet voting (</w:t>
      </w:r>
      <w:proofErr w:type="spellStart"/>
      <w:r w:rsidRPr="00C607C1">
        <w:rPr>
          <w:rFonts w:ascii="Times New Roman" w:hAnsi="Times New Roman" w:cs="Times New Roman"/>
          <w:szCs w:val="24"/>
        </w:rPr>
        <w:t>i</w:t>
      </w:r>
      <w:proofErr w:type="spellEnd"/>
      <w:r w:rsidRPr="00C607C1">
        <w:rPr>
          <w:rFonts w:ascii="Times New Roman" w:hAnsi="Times New Roman" w:cs="Times New Roman"/>
          <w:szCs w:val="24"/>
        </w:rPr>
        <w:t>-voting) in national elections since 2005, providing a long-term case study for remote electronic voting (</w:t>
      </w:r>
      <w:proofErr w:type="spellStart"/>
      <w:r w:rsidRPr="00C607C1">
        <w:rPr>
          <w:rFonts w:ascii="Times New Roman" w:hAnsi="Times New Roman" w:cs="Times New Roman"/>
          <w:szCs w:val="24"/>
        </w:rPr>
        <w:t>Krips</w:t>
      </w:r>
      <w:proofErr w:type="spellEnd"/>
      <w:r w:rsidRPr="00C607C1">
        <w:rPr>
          <w:rFonts w:ascii="Times New Roman" w:hAnsi="Times New Roman" w:cs="Times New Roman"/>
          <w:szCs w:val="24"/>
        </w:rPr>
        <w:t xml:space="preserve"> &amp; </w:t>
      </w:r>
      <w:proofErr w:type="spellStart"/>
      <w:r w:rsidRPr="00C607C1">
        <w:rPr>
          <w:rFonts w:ascii="Times New Roman" w:hAnsi="Times New Roman" w:cs="Times New Roman"/>
          <w:szCs w:val="24"/>
        </w:rPr>
        <w:t>Willemson</w:t>
      </w:r>
      <w:proofErr w:type="spellEnd"/>
      <w:r w:rsidRPr="00C607C1">
        <w:rPr>
          <w:rFonts w:ascii="Times New Roman" w:hAnsi="Times New Roman" w:cs="Times New Roman"/>
          <w:szCs w:val="24"/>
        </w:rPr>
        <w:t>, 2024).</w:t>
      </w:r>
    </w:p>
    <w:p w14:paraId="7284527F" w14:textId="58C37721" w:rsidR="00F05B3B" w:rsidRPr="00C607C1" w:rsidRDefault="00F05B3B"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However, traditional and centralized e-voting systems are fraught with challenges. A primary criticism is their lack of </w:t>
      </w:r>
      <w:r w:rsidRPr="00C607C1">
        <w:rPr>
          <w:rFonts w:ascii="Times New Roman" w:hAnsi="Times New Roman" w:cs="Times New Roman"/>
          <w:b/>
          <w:bCs/>
          <w:szCs w:val="24"/>
        </w:rPr>
        <w:t>transparency</w:t>
      </w:r>
      <w:r w:rsidRPr="00C607C1">
        <w:rPr>
          <w:rFonts w:ascii="Times New Roman" w:hAnsi="Times New Roman" w:cs="Times New Roman"/>
          <w:szCs w:val="24"/>
        </w:rPr>
        <w:t> and </w:t>
      </w:r>
      <w:r w:rsidRPr="00C607C1">
        <w:rPr>
          <w:rFonts w:ascii="Times New Roman" w:hAnsi="Times New Roman" w:cs="Times New Roman"/>
          <w:b/>
          <w:bCs/>
          <w:szCs w:val="24"/>
        </w:rPr>
        <w:t>end-to-end verifiability (E2E-V)</w:t>
      </w:r>
      <w:r w:rsidRPr="00C607C1">
        <w:rPr>
          <w:rFonts w:ascii="Times New Roman" w:hAnsi="Times New Roman" w:cs="Times New Roman"/>
          <w:szCs w:val="24"/>
        </w:rPr>
        <w:t>. Voters and independent auditors must place absolute trust in the election administrators and the proprietary software, as there is no feasible way to verify that a vote was recorded as cast and counted as recorded (</w:t>
      </w:r>
      <w:proofErr w:type="spellStart"/>
      <w:r w:rsidRPr="00C607C1">
        <w:rPr>
          <w:rFonts w:ascii="Times New Roman" w:hAnsi="Times New Roman" w:cs="Times New Roman"/>
          <w:szCs w:val="24"/>
        </w:rPr>
        <w:t>Benabdallah</w:t>
      </w:r>
      <w:proofErr w:type="spellEnd"/>
      <w:r w:rsidRPr="00C607C1">
        <w:rPr>
          <w:rFonts w:ascii="Times New Roman" w:hAnsi="Times New Roman" w:cs="Times New Roman"/>
          <w:szCs w:val="24"/>
        </w:rPr>
        <w:t xml:space="preserve"> et al., 2023). This creates a critical </w:t>
      </w:r>
      <w:r w:rsidRPr="00C607C1">
        <w:rPr>
          <w:rFonts w:ascii="Times New Roman" w:hAnsi="Times New Roman" w:cs="Times New Roman"/>
          <w:b/>
          <w:bCs/>
          <w:szCs w:val="24"/>
        </w:rPr>
        <w:t>single point of failure</w:t>
      </w:r>
      <w:r w:rsidRPr="00C607C1">
        <w:rPr>
          <w:rFonts w:ascii="Times New Roman" w:hAnsi="Times New Roman" w:cs="Times New Roman"/>
          <w:szCs w:val="24"/>
        </w:rPr>
        <w:t>; compromising the central server can compromise the entire election (Yeh et al., 2024).</w:t>
      </w:r>
    </w:p>
    <w:p w14:paraId="129B1CC7" w14:textId="7E9DC97F" w:rsidR="008237E1" w:rsidRPr="00C607C1" w:rsidRDefault="008237E1" w:rsidP="00DF0219">
      <w:pPr>
        <w:pStyle w:val="Heading3"/>
      </w:pPr>
      <w:bookmarkStart w:id="33" w:name="_Toc213043828"/>
      <w:r w:rsidRPr="00C607C1">
        <w:t>2.</w:t>
      </w:r>
      <w:r w:rsidR="00DF0219">
        <w:t>4</w:t>
      </w:r>
      <w:r w:rsidRPr="00C607C1">
        <w:t>.1 Essential Characteristics of a Secure E-Voting System</w:t>
      </w:r>
      <w:bookmarkEnd w:id="33"/>
    </w:p>
    <w:p w14:paraId="63ABC16D" w14:textId="77777777"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Recent literature consolidates the following as non-negotiable requirements for any credible e-voting system (Li et al., 2023; Wu et al., 2023):</w:t>
      </w:r>
    </w:p>
    <w:p w14:paraId="4F286935"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Eligibility:</w:t>
      </w:r>
      <w:r w:rsidRPr="00C607C1">
        <w:rPr>
          <w:rFonts w:ascii="Times New Roman" w:hAnsi="Times New Roman" w:cs="Times New Roman"/>
          <w:szCs w:val="24"/>
        </w:rPr>
        <w:t> Only registered voters can vote.</w:t>
      </w:r>
    </w:p>
    <w:p w14:paraId="5C5904B2" w14:textId="77777777" w:rsidR="008237E1" w:rsidRPr="00C607C1" w:rsidRDefault="008237E1" w:rsidP="00DF0219">
      <w:pPr>
        <w:numPr>
          <w:ilvl w:val="0"/>
          <w:numId w:val="19"/>
        </w:numPr>
        <w:spacing w:line="360" w:lineRule="auto"/>
        <w:jc w:val="both"/>
        <w:rPr>
          <w:rFonts w:ascii="Times New Roman" w:hAnsi="Times New Roman" w:cs="Times New Roman"/>
          <w:szCs w:val="24"/>
        </w:rPr>
      </w:pPr>
      <w:proofErr w:type="spellStart"/>
      <w:r w:rsidRPr="00C607C1">
        <w:rPr>
          <w:rFonts w:ascii="Times New Roman" w:hAnsi="Times New Roman" w:cs="Times New Roman"/>
          <w:b/>
          <w:bCs/>
          <w:szCs w:val="24"/>
        </w:rPr>
        <w:t>Unreusability</w:t>
      </w:r>
      <w:proofErr w:type="spellEnd"/>
      <w:r w:rsidRPr="00C607C1">
        <w:rPr>
          <w:rFonts w:ascii="Times New Roman" w:hAnsi="Times New Roman" w:cs="Times New Roman"/>
          <w:b/>
          <w:bCs/>
          <w:szCs w:val="24"/>
        </w:rPr>
        <w:t xml:space="preserve"> (Prevention of Double-Voting):</w:t>
      </w:r>
      <w:r w:rsidRPr="00C607C1">
        <w:rPr>
          <w:rFonts w:ascii="Times New Roman" w:hAnsi="Times New Roman" w:cs="Times New Roman"/>
          <w:szCs w:val="24"/>
        </w:rPr>
        <w:t> Each eligible voter can vote only once.</w:t>
      </w:r>
    </w:p>
    <w:p w14:paraId="5E1616D3"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Privacy/Anonymity:</w:t>
      </w:r>
      <w:r w:rsidRPr="00C607C1">
        <w:rPr>
          <w:rFonts w:ascii="Times New Roman" w:hAnsi="Times New Roman" w:cs="Times New Roman"/>
          <w:szCs w:val="24"/>
        </w:rPr>
        <w:t> A vote cannot be linked to the voter who cast it.</w:t>
      </w:r>
    </w:p>
    <w:p w14:paraId="107687A7"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Accuracy:</w:t>
      </w:r>
      <w:r w:rsidRPr="00C607C1">
        <w:rPr>
          <w:rFonts w:ascii="Times New Roman" w:hAnsi="Times New Roman" w:cs="Times New Roman"/>
          <w:szCs w:val="24"/>
        </w:rPr>
        <w:t> No vote can be altered, removed, or invalidated maliciously.</w:t>
      </w:r>
    </w:p>
    <w:p w14:paraId="2E3ED3D5"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Verifiability:</w:t>
      </w:r>
    </w:p>
    <w:p w14:paraId="3B5154C4" w14:textId="77777777" w:rsidR="008237E1" w:rsidRPr="00C607C1" w:rsidRDefault="008237E1" w:rsidP="00DF0219">
      <w:pPr>
        <w:numPr>
          <w:ilvl w:val="1"/>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Individual Verifiability:</w:t>
      </w:r>
      <w:r w:rsidRPr="00C607C1">
        <w:rPr>
          <w:rFonts w:ascii="Times New Roman" w:hAnsi="Times New Roman" w:cs="Times New Roman"/>
          <w:szCs w:val="24"/>
        </w:rPr>
        <w:t> A voter can verify that their own vote was recorded correctly.</w:t>
      </w:r>
    </w:p>
    <w:p w14:paraId="3A2DBA7F" w14:textId="77777777" w:rsidR="008237E1" w:rsidRPr="00C607C1" w:rsidRDefault="008237E1" w:rsidP="00DF0219">
      <w:pPr>
        <w:numPr>
          <w:ilvl w:val="1"/>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Universal Verifiability:</w:t>
      </w:r>
      <w:r w:rsidRPr="00C607C1">
        <w:rPr>
          <w:rFonts w:ascii="Times New Roman" w:hAnsi="Times New Roman" w:cs="Times New Roman"/>
          <w:szCs w:val="24"/>
        </w:rPr>
        <w:t> Anyone can verify that all recorded votes were counted correctly.</w:t>
      </w:r>
    </w:p>
    <w:p w14:paraId="07586512"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Immutability:</w:t>
      </w:r>
      <w:r w:rsidRPr="00C607C1">
        <w:rPr>
          <w:rFonts w:ascii="Times New Roman" w:hAnsi="Times New Roman" w:cs="Times New Roman"/>
          <w:szCs w:val="24"/>
        </w:rPr>
        <w:t> Once cast, a vote cannot be changed.</w:t>
      </w:r>
    </w:p>
    <w:p w14:paraId="652A093A"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Fairness:</w:t>
      </w:r>
      <w:r w:rsidRPr="00C607C1">
        <w:rPr>
          <w:rFonts w:ascii="Times New Roman" w:hAnsi="Times New Roman" w:cs="Times New Roman"/>
          <w:szCs w:val="24"/>
        </w:rPr>
        <w:t> Partial results cannot be known before the election concludes, to prevent influencing voters.</w:t>
      </w:r>
    </w:p>
    <w:p w14:paraId="18B0DDEC" w14:textId="77777777" w:rsidR="008237E1" w:rsidRPr="00C607C1" w:rsidRDefault="008237E1" w:rsidP="00DF0219">
      <w:pPr>
        <w:numPr>
          <w:ilvl w:val="0"/>
          <w:numId w:val="19"/>
        </w:numPr>
        <w:spacing w:line="360" w:lineRule="auto"/>
        <w:jc w:val="both"/>
        <w:rPr>
          <w:rFonts w:ascii="Times New Roman" w:hAnsi="Times New Roman" w:cs="Times New Roman"/>
          <w:szCs w:val="24"/>
        </w:rPr>
      </w:pPr>
      <w:r w:rsidRPr="00C607C1">
        <w:rPr>
          <w:rFonts w:ascii="Times New Roman" w:hAnsi="Times New Roman" w:cs="Times New Roman"/>
          <w:b/>
          <w:bCs/>
          <w:szCs w:val="24"/>
        </w:rPr>
        <w:t>Robustness:</w:t>
      </w:r>
      <w:r w:rsidRPr="00C607C1">
        <w:rPr>
          <w:rFonts w:ascii="Times New Roman" w:hAnsi="Times New Roman" w:cs="Times New Roman"/>
          <w:szCs w:val="24"/>
        </w:rPr>
        <w:t> The system should withstand a reasonable proportion of faulty or malicious participants.</w:t>
      </w:r>
    </w:p>
    <w:p w14:paraId="7DF164FB" w14:textId="77777777" w:rsidR="00DF0219" w:rsidRDefault="00DF0219">
      <w:pPr>
        <w:spacing w:after="0" w:line="240" w:lineRule="auto"/>
        <w:rPr>
          <w:rFonts w:ascii="Times New Roman" w:hAnsi="Times New Roman" w:cs="Times New Roman"/>
          <w:b/>
          <w:bCs/>
          <w:szCs w:val="24"/>
        </w:rPr>
      </w:pPr>
      <w:bookmarkStart w:id="34" w:name="_Toc213043829"/>
      <w:r>
        <w:br w:type="page"/>
      </w:r>
    </w:p>
    <w:p w14:paraId="00B36514" w14:textId="54DB58FA" w:rsidR="00211140" w:rsidRPr="00C607C1" w:rsidRDefault="00211140" w:rsidP="00DF0219">
      <w:pPr>
        <w:pStyle w:val="Heading3"/>
      </w:pPr>
      <w:r w:rsidRPr="00C607C1">
        <w:lastRenderedPageBreak/>
        <w:t>2.</w:t>
      </w:r>
      <w:r w:rsidR="00DF0219">
        <w:t>4</w:t>
      </w:r>
      <w:r w:rsidRPr="00C607C1">
        <w:t>.2 Requirements and Challenges in E-Voting</w:t>
      </w:r>
      <w:bookmarkEnd w:id="34"/>
    </w:p>
    <w:p w14:paraId="24F8E884" w14:textId="6BC408A6"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Beyond essential characteristics, the practical deployment of e-voting systems encounters persistent challenges. Scalability remains problematic, as centralized infrastructures can be overloaded during high-turnout elections. Security vulnerabilities, including insider attacks and malware, undermine trust (Ghazali et al., 2022). Furthermore, ensuring voter anonymity while maintaining accountability creates cryptographic complexities. Legal and regulatory ambiguities compound these challenges, as many jurisdictions have not yet developed frameworks for e-voting audits and dispute resolution (</w:t>
      </w:r>
      <w:proofErr w:type="spellStart"/>
      <w:r w:rsidRPr="00C607C1">
        <w:rPr>
          <w:rFonts w:ascii="Times New Roman" w:hAnsi="Times New Roman" w:cs="Times New Roman"/>
          <w:szCs w:val="24"/>
        </w:rPr>
        <w:t>Krips</w:t>
      </w:r>
      <w:proofErr w:type="spellEnd"/>
      <w:r w:rsidRPr="00C607C1">
        <w:rPr>
          <w:rFonts w:ascii="Times New Roman" w:hAnsi="Times New Roman" w:cs="Times New Roman"/>
          <w:szCs w:val="24"/>
        </w:rPr>
        <w:t xml:space="preserve"> &amp; </w:t>
      </w:r>
      <w:proofErr w:type="spellStart"/>
      <w:r w:rsidRPr="00C607C1">
        <w:rPr>
          <w:rFonts w:ascii="Times New Roman" w:hAnsi="Times New Roman" w:cs="Times New Roman"/>
          <w:szCs w:val="24"/>
        </w:rPr>
        <w:t>Willemson</w:t>
      </w:r>
      <w:proofErr w:type="spellEnd"/>
      <w:r w:rsidRPr="00C607C1">
        <w:rPr>
          <w:rFonts w:ascii="Times New Roman" w:hAnsi="Times New Roman" w:cs="Times New Roman"/>
          <w:szCs w:val="24"/>
        </w:rPr>
        <w:t>, 2024).</w:t>
      </w:r>
    </w:p>
    <w:p w14:paraId="543E7722" w14:textId="3AC1A727" w:rsidR="008237E1" w:rsidRPr="00C607C1" w:rsidRDefault="008237E1" w:rsidP="00C81A11">
      <w:pPr>
        <w:pStyle w:val="Heading2"/>
      </w:pPr>
      <w:bookmarkStart w:id="35" w:name="_Toc213043830"/>
      <w:r w:rsidRPr="00C607C1">
        <w:t>2.</w:t>
      </w:r>
      <w:r w:rsidR="00DF0219">
        <w:t>5</w:t>
      </w:r>
      <w:r w:rsidRPr="00C607C1">
        <w:t xml:space="preserve"> THE RISE OF BLOCKCHAIN IN E-VOTING</w:t>
      </w:r>
      <w:bookmarkEnd w:id="35"/>
    </w:p>
    <w:p w14:paraId="7B6D295E" w14:textId="293946F6"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Blockchain technology has emerged as a foundational solution to the core challenges of traditional e-voting. Its inherent properties</w:t>
      </w:r>
      <w:r w:rsidR="00455622" w:rsidRPr="00C607C1">
        <w:rPr>
          <w:rFonts w:ascii="Times New Roman" w:hAnsi="Times New Roman" w:cs="Times New Roman"/>
          <w:szCs w:val="24"/>
        </w:rPr>
        <w:t xml:space="preserve"> </w:t>
      </w:r>
      <w:r w:rsidRPr="00C607C1">
        <w:rPr>
          <w:rFonts w:ascii="Times New Roman" w:hAnsi="Times New Roman" w:cs="Times New Roman"/>
          <w:b/>
          <w:bCs/>
          <w:szCs w:val="24"/>
        </w:rPr>
        <w:t>decentralization, immutability, transparency, and cryptographic security</w:t>
      </w:r>
      <w:r w:rsidR="00455622" w:rsidRPr="00C607C1">
        <w:rPr>
          <w:rFonts w:ascii="Times New Roman" w:hAnsi="Times New Roman" w:cs="Times New Roman"/>
          <w:szCs w:val="24"/>
        </w:rPr>
        <w:t xml:space="preserve"> </w:t>
      </w:r>
      <w:r w:rsidRPr="00C607C1">
        <w:rPr>
          <w:rFonts w:ascii="Times New Roman" w:hAnsi="Times New Roman" w:cs="Times New Roman"/>
          <w:szCs w:val="24"/>
        </w:rPr>
        <w:t>align closely with the requirements for trustworthy elections (Zhang et al., 2021).</w:t>
      </w:r>
    </w:p>
    <w:p w14:paraId="25D8E912" w14:textId="77777777"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 blockchain is a distributed, append-only digital ledger maintained by a network of nodes without a central authority. Transactions are grouped into blocks, which are cryptographically linked to the previous block, creating a chain that is computationally infeasible to alter retroactively. This structure provides a transparent and tamper-evident record of all votes cast (Yeh et al., 2024).</w:t>
      </w:r>
    </w:p>
    <w:p w14:paraId="0D721D00" w14:textId="67CF4AEC"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Smart contracts</w:t>
      </w:r>
      <w:r w:rsidR="00455622" w:rsidRPr="00C607C1">
        <w:rPr>
          <w:rFonts w:ascii="Times New Roman" w:hAnsi="Times New Roman" w:cs="Times New Roman"/>
          <w:szCs w:val="24"/>
        </w:rPr>
        <w:t xml:space="preserve"> </w:t>
      </w:r>
      <w:r w:rsidRPr="00C607C1">
        <w:rPr>
          <w:rFonts w:ascii="Times New Roman" w:hAnsi="Times New Roman" w:cs="Times New Roman"/>
          <w:szCs w:val="24"/>
        </w:rPr>
        <w:t>self-executing code deployed on the blockchain</w:t>
      </w:r>
      <w:r w:rsidR="00455622" w:rsidRPr="00C607C1">
        <w:rPr>
          <w:rFonts w:ascii="Times New Roman" w:hAnsi="Times New Roman" w:cs="Times New Roman"/>
          <w:szCs w:val="24"/>
        </w:rPr>
        <w:t xml:space="preserve"> </w:t>
      </w:r>
      <w:r w:rsidRPr="00C607C1">
        <w:rPr>
          <w:rFonts w:ascii="Times New Roman" w:hAnsi="Times New Roman" w:cs="Times New Roman"/>
          <w:szCs w:val="24"/>
        </w:rPr>
        <w:t>are pivotal to automating the electoral process. They can encode the rules of an election (e.g., voter eligibility, vote casting, and tallying), ensuring execution without human intervention or bias, thereby enhancing trust in the process (</w:t>
      </w:r>
      <w:proofErr w:type="spellStart"/>
      <w:r w:rsidRPr="00C607C1">
        <w:rPr>
          <w:rFonts w:ascii="Times New Roman" w:hAnsi="Times New Roman" w:cs="Times New Roman"/>
          <w:szCs w:val="24"/>
        </w:rPr>
        <w:t>Benabdallah</w:t>
      </w:r>
      <w:proofErr w:type="spellEnd"/>
      <w:r w:rsidRPr="00C607C1">
        <w:rPr>
          <w:rFonts w:ascii="Times New Roman" w:hAnsi="Times New Roman" w:cs="Times New Roman"/>
          <w:szCs w:val="24"/>
        </w:rPr>
        <w:t xml:space="preserve"> et al., 2023).</w:t>
      </w:r>
    </w:p>
    <w:p w14:paraId="6B0C8843" w14:textId="6A9527A8" w:rsidR="00211140" w:rsidRPr="00C607C1" w:rsidRDefault="00211140" w:rsidP="00DF0219">
      <w:pPr>
        <w:pStyle w:val="Heading3"/>
      </w:pPr>
      <w:bookmarkStart w:id="36" w:name="_Toc213043831"/>
      <w:r w:rsidRPr="00C607C1">
        <w:t>2.</w:t>
      </w:r>
      <w:r w:rsidR="00DF0219">
        <w:t>5</w:t>
      </w:r>
      <w:r w:rsidRPr="00C607C1">
        <w:t>.1 Blockchain as a Potential Solution</w:t>
      </w:r>
      <w:bookmarkEnd w:id="36"/>
    </w:p>
    <w:p w14:paraId="5AD45193"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Blockchain addresses several of the previously identified weaknesses of e-voting. Its </w:t>
      </w:r>
      <w:r w:rsidRPr="00C607C1">
        <w:rPr>
          <w:rFonts w:ascii="Times New Roman" w:hAnsi="Times New Roman" w:cs="Times New Roman"/>
          <w:b/>
          <w:bCs/>
          <w:szCs w:val="24"/>
        </w:rPr>
        <w:t>decentralized ledger</w:t>
      </w:r>
      <w:r w:rsidRPr="00C607C1">
        <w:rPr>
          <w:rFonts w:ascii="Times New Roman" w:hAnsi="Times New Roman" w:cs="Times New Roman"/>
          <w:szCs w:val="24"/>
        </w:rPr>
        <w:t xml:space="preserve"> eliminates reliance on a single authority, reducing the risk of manipulation by insiders. </w:t>
      </w:r>
      <w:r w:rsidRPr="00C607C1">
        <w:rPr>
          <w:rFonts w:ascii="Times New Roman" w:hAnsi="Times New Roman" w:cs="Times New Roman"/>
          <w:b/>
          <w:bCs/>
          <w:szCs w:val="24"/>
        </w:rPr>
        <w:t>Immutability</w:t>
      </w:r>
      <w:r w:rsidRPr="00C607C1">
        <w:rPr>
          <w:rFonts w:ascii="Times New Roman" w:hAnsi="Times New Roman" w:cs="Times New Roman"/>
          <w:szCs w:val="24"/>
        </w:rPr>
        <w:t xml:space="preserve"> guarantees that votes, once cast, cannot be retroactively altered, enhancing election integrity (Khan et al., 2022).</w:t>
      </w:r>
    </w:p>
    <w:p w14:paraId="1E4A4926"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Another significant advantage is </w:t>
      </w:r>
      <w:r w:rsidRPr="00C607C1">
        <w:rPr>
          <w:rFonts w:ascii="Times New Roman" w:hAnsi="Times New Roman" w:cs="Times New Roman"/>
          <w:b/>
          <w:bCs/>
          <w:szCs w:val="24"/>
        </w:rPr>
        <w:t>end-to-end verifiability</w:t>
      </w:r>
      <w:r w:rsidRPr="00C607C1">
        <w:rPr>
          <w:rFonts w:ascii="Times New Roman" w:hAnsi="Times New Roman" w:cs="Times New Roman"/>
          <w:szCs w:val="24"/>
        </w:rPr>
        <w:t>. Voters can confirm that their ballots were included in the final tally without revealing their identity, thereby balancing transparency with privacy (Al-</w:t>
      </w:r>
      <w:proofErr w:type="spellStart"/>
      <w:r w:rsidRPr="00C607C1">
        <w:rPr>
          <w:rFonts w:ascii="Times New Roman" w:hAnsi="Times New Roman" w:cs="Times New Roman"/>
          <w:szCs w:val="24"/>
        </w:rPr>
        <w:t>Debagy</w:t>
      </w:r>
      <w:proofErr w:type="spellEnd"/>
      <w:r w:rsidRPr="00C607C1">
        <w:rPr>
          <w:rFonts w:ascii="Times New Roman" w:hAnsi="Times New Roman" w:cs="Times New Roman"/>
          <w:szCs w:val="24"/>
        </w:rPr>
        <w:t xml:space="preserve"> &amp; Martinek, 2021). Smart contracts further automate critical </w:t>
      </w:r>
      <w:r w:rsidRPr="00C607C1">
        <w:rPr>
          <w:rFonts w:ascii="Times New Roman" w:hAnsi="Times New Roman" w:cs="Times New Roman"/>
          <w:szCs w:val="24"/>
        </w:rPr>
        <w:lastRenderedPageBreak/>
        <w:t>functions such as eligibility checks and vote counting, minimizing human interference (Zhou et al., 2023).</w:t>
      </w:r>
    </w:p>
    <w:p w14:paraId="22E4FAFE"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Permissioned blockchains strike a balance between decentralization and efficiency. By restricting block validation to trusted institutions (e.g., electoral commissions, universities), they achieve higher scalability while retaining auditability (Rana et al., 2024).</w:t>
      </w:r>
    </w:p>
    <w:p w14:paraId="457DA0FD" w14:textId="03F3FC3D" w:rsidR="00211140" w:rsidRPr="00C607C1" w:rsidRDefault="00211140" w:rsidP="00DF0219">
      <w:pPr>
        <w:pStyle w:val="Heading3"/>
      </w:pPr>
      <w:bookmarkStart w:id="37" w:name="_Toc213043832"/>
      <w:r w:rsidRPr="00C607C1">
        <w:t>2.</w:t>
      </w:r>
      <w:r w:rsidR="00DF0219">
        <w:t>5</w:t>
      </w:r>
      <w:r w:rsidRPr="00C607C1">
        <w:t>.2 Persisting Challenges and Research Gaps</w:t>
      </w:r>
      <w:bookmarkEnd w:id="37"/>
    </w:p>
    <w:p w14:paraId="7F95E505"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Despite its promise, blockchain is not a panacea for e-voting. </w:t>
      </w:r>
      <w:r w:rsidRPr="00C607C1">
        <w:rPr>
          <w:rFonts w:ascii="Times New Roman" w:hAnsi="Times New Roman" w:cs="Times New Roman"/>
          <w:b/>
          <w:bCs/>
          <w:szCs w:val="24"/>
        </w:rPr>
        <w:t>Scalability</w:t>
      </w:r>
      <w:r w:rsidRPr="00C607C1">
        <w:rPr>
          <w:rFonts w:ascii="Times New Roman" w:hAnsi="Times New Roman" w:cs="Times New Roman"/>
          <w:szCs w:val="24"/>
        </w:rPr>
        <w:t xml:space="preserve"> remains a limitation, as existing blockchain platforms struggle to handle millions of concurrent voters (</w:t>
      </w:r>
      <w:proofErr w:type="spellStart"/>
      <w:r w:rsidRPr="00C607C1">
        <w:rPr>
          <w:rFonts w:ascii="Times New Roman" w:hAnsi="Times New Roman" w:cs="Times New Roman"/>
          <w:szCs w:val="24"/>
        </w:rPr>
        <w:t>Ramezan</w:t>
      </w:r>
      <w:proofErr w:type="spellEnd"/>
      <w:r w:rsidRPr="00C607C1">
        <w:rPr>
          <w:rFonts w:ascii="Times New Roman" w:hAnsi="Times New Roman" w:cs="Times New Roman"/>
          <w:szCs w:val="24"/>
        </w:rPr>
        <w:t xml:space="preserve"> et al., 2022). Consensus mechanisms such as PoW or </w:t>
      </w:r>
      <w:proofErr w:type="spellStart"/>
      <w:r w:rsidRPr="00C607C1">
        <w:rPr>
          <w:rFonts w:ascii="Times New Roman" w:hAnsi="Times New Roman" w:cs="Times New Roman"/>
          <w:szCs w:val="24"/>
        </w:rPr>
        <w:t>PoS</w:t>
      </w:r>
      <w:proofErr w:type="spellEnd"/>
      <w:r w:rsidRPr="00C607C1">
        <w:rPr>
          <w:rFonts w:ascii="Times New Roman" w:hAnsi="Times New Roman" w:cs="Times New Roman"/>
          <w:szCs w:val="24"/>
        </w:rPr>
        <w:t xml:space="preserve"> present trade-offs between efficiency, fairness, and resilience to collusion.</w:t>
      </w:r>
    </w:p>
    <w:p w14:paraId="347FEC39"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Privacy vs. transparency</w:t>
      </w:r>
      <w:r w:rsidRPr="00C607C1">
        <w:rPr>
          <w:rFonts w:ascii="Times New Roman" w:hAnsi="Times New Roman" w:cs="Times New Roman"/>
          <w:szCs w:val="24"/>
        </w:rPr>
        <w:t xml:space="preserve"> also poses a paradox. While blockchain ensures a tamper-proof public record, maintaining absolute voter anonymity without undermining verifiability is an ongoing research challenge (González et al., 2023). Furthermore, blockchain systems are susceptible to external threats such as denial-of-service attacks and require complementary security mechanisms.</w:t>
      </w:r>
    </w:p>
    <w:p w14:paraId="2A9626D7" w14:textId="77777777" w:rsidR="00211140"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On the socio-legal side, regulatory frameworks have not kept pace with technological advances, raising questions of compliance, auditability, and voter inclusion (Shuaib et al., 2023). Moreover, digital divides in connectivity and literacy risk excluding marginalized groups, raising ethical concerns.</w:t>
      </w:r>
    </w:p>
    <w:p w14:paraId="27444250" w14:textId="5E71750A" w:rsidR="00D6199A"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These unresolved gaps justify continued interdisciplinary research into blockchain-enabled elections, particularly in areas such as cryptographic privacy preservation, usability, and legal integration.</w:t>
      </w:r>
    </w:p>
    <w:p w14:paraId="6DCF4B16" w14:textId="6E92C1C8" w:rsidR="008237E1" w:rsidRPr="00C607C1" w:rsidRDefault="008237E1" w:rsidP="00C81A11">
      <w:pPr>
        <w:pStyle w:val="Heading2"/>
      </w:pPr>
      <w:bookmarkStart w:id="38" w:name="_Toc213043833"/>
      <w:r w:rsidRPr="00C607C1">
        <w:t>2.</w:t>
      </w:r>
      <w:r w:rsidR="00DF0219">
        <w:t>6</w:t>
      </w:r>
      <w:r w:rsidRPr="00C607C1">
        <w:t xml:space="preserve"> RECENT APPROACHES AND ARCHITECTURES</w:t>
      </w:r>
      <w:bookmarkEnd w:id="38"/>
    </w:p>
    <w:p w14:paraId="44806CC6" w14:textId="77777777"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Recent research has moved beyond theoretical proposals to concrete architectures and prototypes, primarily focusing on </w:t>
      </w:r>
      <w:r w:rsidRPr="00C607C1">
        <w:rPr>
          <w:rFonts w:ascii="Times New Roman" w:hAnsi="Times New Roman" w:cs="Times New Roman"/>
          <w:b/>
          <w:bCs/>
          <w:szCs w:val="24"/>
        </w:rPr>
        <w:t>permissioned blockchains</w:t>
      </w:r>
      <w:r w:rsidRPr="00C607C1">
        <w:rPr>
          <w:rFonts w:ascii="Times New Roman" w:hAnsi="Times New Roman" w:cs="Times New Roman"/>
          <w:szCs w:val="24"/>
        </w:rPr>
        <w:t> and advanced cryptography to balance performance with privacy.</w:t>
      </w:r>
    </w:p>
    <w:p w14:paraId="0DD9C36C" w14:textId="77777777" w:rsidR="008237E1" w:rsidRPr="00C607C1" w:rsidRDefault="008237E1" w:rsidP="00DF0219">
      <w:pPr>
        <w:numPr>
          <w:ilvl w:val="0"/>
          <w:numId w:val="20"/>
        </w:numPr>
        <w:spacing w:line="360" w:lineRule="auto"/>
        <w:jc w:val="both"/>
        <w:rPr>
          <w:rFonts w:ascii="Times New Roman" w:hAnsi="Times New Roman" w:cs="Times New Roman"/>
          <w:szCs w:val="24"/>
        </w:rPr>
      </w:pPr>
      <w:r w:rsidRPr="00C607C1">
        <w:rPr>
          <w:rFonts w:ascii="Times New Roman" w:hAnsi="Times New Roman" w:cs="Times New Roman"/>
          <w:b/>
          <w:bCs/>
          <w:szCs w:val="24"/>
        </w:rPr>
        <w:t>Privacy-Preserving Techniques:</w:t>
      </w:r>
      <w:r w:rsidRPr="00C607C1">
        <w:rPr>
          <w:rFonts w:ascii="Times New Roman" w:hAnsi="Times New Roman" w:cs="Times New Roman"/>
          <w:szCs w:val="24"/>
        </w:rPr>
        <w:t> The use of </w:t>
      </w:r>
      <w:r w:rsidRPr="00C607C1">
        <w:rPr>
          <w:rFonts w:ascii="Times New Roman" w:hAnsi="Times New Roman" w:cs="Times New Roman"/>
          <w:b/>
          <w:bCs/>
          <w:szCs w:val="24"/>
        </w:rPr>
        <w:t>Zero-Knowledge Proofs (ZKPs)</w:t>
      </w:r>
      <w:r w:rsidRPr="00C607C1">
        <w:rPr>
          <w:rFonts w:ascii="Times New Roman" w:hAnsi="Times New Roman" w:cs="Times New Roman"/>
          <w:szCs w:val="24"/>
        </w:rPr>
        <w:t xml:space="preserve">, particularly </w:t>
      </w:r>
      <w:proofErr w:type="spellStart"/>
      <w:r w:rsidRPr="00C607C1">
        <w:rPr>
          <w:rFonts w:ascii="Times New Roman" w:hAnsi="Times New Roman" w:cs="Times New Roman"/>
          <w:szCs w:val="24"/>
        </w:rPr>
        <w:t>zk</w:t>
      </w:r>
      <w:proofErr w:type="spellEnd"/>
      <w:r w:rsidRPr="00C607C1">
        <w:rPr>
          <w:rFonts w:ascii="Times New Roman" w:hAnsi="Times New Roman" w:cs="Times New Roman"/>
          <w:szCs w:val="24"/>
        </w:rPr>
        <w:t xml:space="preserve">-SNARKs, has become a dominant theme. ZKPs allow a voter to prove that their encrypted vote is valid (i.e., for a legitimate candidate) without revealing the vote itself, satisfying both privacy and universal verifiability (Li et al., 2023; Wu et al., </w:t>
      </w:r>
      <w:r w:rsidRPr="00C607C1">
        <w:rPr>
          <w:rFonts w:ascii="Times New Roman" w:hAnsi="Times New Roman" w:cs="Times New Roman"/>
          <w:szCs w:val="24"/>
        </w:rPr>
        <w:lastRenderedPageBreak/>
        <w:t>2023). Homomorphic encryption is also explored for enabling tallying to occur on encrypted votes, though it often faces computational overhead challenges (</w:t>
      </w:r>
      <w:proofErr w:type="spellStart"/>
      <w:r w:rsidRPr="00C607C1">
        <w:rPr>
          <w:rFonts w:ascii="Times New Roman" w:hAnsi="Times New Roman" w:cs="Times New Roman"/>
          <w:szCs w:val="24"/>
        </w:rPr>
        <w:t>Almarzouqi</w:t>
      </w:r>
      <w:proofErr w:type="spellEnd"/>
      <w:r w:rsidRPr="00C607C1">
        <w:rPr>
          <w:rFonts w:ascii="Times New Roman" w:hAnsi="Times New Roman" w:cs="Times New Roman"/>
          <w:szCs w:val="24"/>
        </w:rPr>
        <w:t xml:space="preserve"> et al., 2022).</w:t>
      </w:r>
    </w:p>
    <w:p w14:paraId="762AB164" w14:textId="77777777" w:rsidR="008237E1" w:rsidRPr="00C607C1" w:rsidRDefault="008237E1" w:rsidP="00DF0219">
      <w:pPr>
        <w:numPr>
          <w:ilvl w:val="0"/>
          <w:numId w:val="20"/>
        </w:numPr>
        <w:spacing w:line="360" w:lineRule="auto"/>
        <w:jc w:val="both"/>
        <w:rPr>
          <w:rFonts w:ascii="Times New Roman" w:hAnsi="Times New Roman" w:cs="Times New Roman"/>
          <w:szCs w:val="24"/>
        </w:rPr>
      </w:pPr>
      <w:r w:rsidRPr="00C607C1">
        <w:rPr>
          <w:rFonts w:ascii="Times New Roman" w:hAnsi="Times New Roman" w:cs="Times New Roman"/>
          <w:b/>
          <w:bCs/>
          <w:szCs w:val="24"/>
        </w:rPr>
        <w:t>Consensus Mechanisms:</w:t>
      </w:r>
      <w:r w:rsidRPr="00C607C1">
        <w:rPr>
          <w:rFonts w:ascii="Times New Roman" w:hAnsi="Times New Roman" w:cs="Times New Roman"/>
          <w:szCs w:val="24"/>
        </w:rPr>
        <w:t> Research consensus indicates that energy-intensive </w:t>
      </w:r>
      <w:r w:rsidRPr="00C607C1">
        <w:rPr>
          <w:rFonts w:ascii="Times New Roman" w:hAnsi="Times New Roman" w:cs="Times New Roman"/>
          <w:b/>
          <w:bCs/>
          <w:szCs w:val="24"/>
        </w:rPr>
        <w:t>Proof-of-Work (PoW)</w:t>
      </w:r>
      <w:r w:rsidRPr="00C607C1">
        <w:rPr>
          <w:rFonts w:ascii="Times New Roman" w:hAnsi="Times New Roman" w:cs="Times New Roman"/>
          <w:szCs w:val="24"/>
        </w:rPr>
        <w:t> is unsuitable for e-voting. Recent systems favor efficient, finality-based algorithms like </w:t>
      </w:r>
      <w:r w:rsidRPr="00C607C1">
        <w:rPr>
          <w:rFonts w:ascii="Times New Roman" w:hAnsi="Times New Roman" w:cs="Times New Roman"/>
          <w:b/>
          <w:bCs/>
          <w:szCs w:val="24"/>
        </w:rPr>
        <w:t>Proof-of-Authority (</w:t>
      </w:r>
      <w:proofErr w:type="spellStart"/>
      <w:r w:rsidRPr="00C607C1">
        <w:rPr>
          <w:rFonts w:ascii="Times New Roman" w:hAnsi="Times New Roman" w:cs="Times New Roman"/>
          <w:b/>
          <w:bCs/>
          <w:szCs w:val="24"/>
        </w:rPr>
        <w:t>PoA</w:t>
      </w:r>
      <w:proofErr w:type="spellEnd"/>
      <w:r w:rsidRPr="00C607C1">
        <w:rPr>
          <w:rFonts w:ascii="Times New Roman" w:hAnsi="Times New Roman" w:cs="Times New Roman"/>
          <w:b/>
          <w:bCs/>
          <w:szCs w:val="24"/>
        </w:rPr>
        <w:t>)</w:t>
      </w:r>
      <w:r w:rsidRPr="00C607C1">
        <w:rPr>
          <w:rFonts w:ascii="Times New Roman" w:hAnsi="Times New Roman" w:cs="Times New Roman"/>
          <w:szCs w:val="24"/>
        </w:rPr>
        <w:t> or </w:t>
      </w:r>
      <w:r w:rsidRPr="00C607C1">
        <w:rPr>
          <w:rFonts w:ascii="Times New Roman" w:hAnsi="Times New Roman" w:cs="Times New Roman"/>
          <w:b/>
          <w:bCs/>
          <w:szCs w:val="24"/>
        </w:rPr>
        <w:t>Practical Byzantine Fault Tolerance (PBFT)</w:t>
      </w:r>
      <w:r w:rsidRPr="00C607C1">
        <w:rPr>
          <w:rFonts w:ascii="Times New Roman" w:hAnsi="Times New Roman" w:cs="Times New Roman"/>
          <w:szCs w:val="24"/>
        </w:rPr>
        <w:t>, where trust is placed in a consortium of authorized entities (e.g., election committees, judicial bodies, universities) to validate transactions quickly and without fees (</w:t>
      </w:r>
      <w:proofErr w:type="spellStart"/>
      <w:r w:rsidRPr="00C607C1">
        <w:rPr>
          <w:rFonts w:ascii="Times New Roman" w:hAnsi="Times New Roman" w:cs="Times New Roman"/>
          <w:szCs w:val="24"/>
        </w:rPr>
        <w:t>Krips</w:t>
      </w:r>
      <w:proofErr w:type="spellEnd"/>
      <w:r w:rsidRPr="00C607C1">
        <w:rPr>
          <w:rFonts w:ascii="Times New Roman" w:hAnsi="Times New Roman" w:cs="Times New Roman"/>
          <w:szCs w:val="24"/>
        </w:rPr>
        <w:t xml:space="preserve"> &amp; </w:t>
      </w:r>
      <w:proofErr w:type="spellStart"/>
      <w:r w:rsidRPr="00C607C1">
        <w:rPr>
          <w:rFonts w:ascii="Times New Roman" w:hAnsi="Times New Roman" w:cs="Times New Roman"/>
          <w:szCs w:val="24"/>
        </w:rPr>
        <w:t>Willemson</w:t>
      </w:r>
      <w:proofErr w:type="spellEnd"/>
      <w:r w:rsidRPr="00C607C1">
        <w:rPr>
          <w:rFonts w:ascii="Times New Roman" w:hAnsi="Times New Roman" w:cs="Times New Roman"/>
          <w:szCs w:val="24"/>
        </w:rPr>
        <w:t>, 2024; Yeh et al., 2024).</w:t>
      </w:r>
    </w:p>
    <w:p w14:paraId="5EE43B25" w14:textId="77777777" w:rsidR="008237E1" w:rsidRPr="00C607C1" w:rsidRDefault="008237E1" w:rsidP="00DF0219">
      <w:pPr>
        <w:numPr>
          <w:ilvl w:val="0"/>
          <w:numId w:val="20"/>
        </w:numPr>
        <w:spacing w:line="360" w:lineRule="auto"/>
        <w:jc w:val="both"/>
        <w:rPr>
          <w:rFonts w:ascii="Times New Roman" w:hAnsi="Times New Roman" w:cs="Times New Roman"/>
          <w:szCs w:val="24"/>
        </w:rPr>
      </w:pPr>
      <w:r w:rsidRPr="00C607C1">
        <w:rPr>
          <w:rFonts w:ascii="Times New Roman" w:hAnsi="Times New Roman" w:cs="Times New Roman"/>
          <w:b/>
          <w:bCs/>
          <w:szCs w:val="24"/>
        </w:rPr>
        <w:t>Hybrid On-Chain/Off-Chain Storage:</w:t>
      </w:r>
      <w:r w:rsidRPr="00C607C1">
        <w:rPr>
          <w:rFonts w:ascii="Times New Roman" w:hAnsi="Times New Roman" w:cs="Times New Roman"/>
          <w:szCs w:val="24"/>
        </w:rPr>
        <w:t> To address scalability, a common architectural pattern stores only the cryptographic hash or commitment of the vote on-chain. The actual encrypted vote is stored in an off-chain decentralized storage system like the </w:t>
      </w:r>
      <w:proofErr w:type="spellStart"/>
      <w:r w:rsidRPr="00C607C1">
        <w:rPr>
          <w:rFonts w:ascii="Times New Roman" w:hAnsi="Times New Roman" w:cs="Times New Roman"/>
          <w:b/>
          <w:bCs/>
          <w:szCs w:val="24"/>
        </w:rPr>
        <w:t>InterPlanetary</w:t>
      </w:r>
      <w:proofErr w:type="spellEnd"/>
      <w:r w:rsidRPr="00C607C1">
        <w:rPr>
          <w:rFonts w:ascii="Times New Roman" w:hAnsi="Times New Roman" w:cs="Times New Roman"/>
          <w:b/>
          <w:bCs/>
          <w:szCs w:val="24"/>
        </w:rPr>
        <w:t xml:space="preserve"> File System (IPFS)</w:t>
      </w:r>
      <w:r w:rsidRPr="00C607C1">
        <w:rPr>
          <w:rFonts w:ascii="Times New Roman" w:hAnsi="Times New Roman" w:cs="Times New Roman"/>
          <w:szCs w:val="24"/>
        </w:rPr>
        <w:t>, ensuring data integrity while minimizing blockchain bloat (</w:t>
      </w:r>
      <w:proofErr w:type="spellStart"/>
      <w:r w:rsidRPr="00C607C1">
        <w:rPr>
          <w:rFonts w:ascii="Times New Roman" w:hAnsi="Times New Roman" w:cs="Times New Roman"/>
          <w:szCs w:val="24"/>
        </w:rPr>
        <w:t>Benabdallah</w:t>
      </w:r>
      <w:proofErr w:type="spellEnd"/>
      <w:r w:rsidRPr="00C607C1">
        <w:rPr>
          <w:rFonts w:ascii="Times New Roman" w:hAnsi="Times New Roman" w:cs="Times New Roman"/>
          <w:szCs w:val="24"/>
        </w:rPr>
        <w:t xml:space="preserve"> et al., 2023).</w:t>
      </w:r>
    </w:p>
    <w:p w14:paraId="79115E14" w14:textId="25BDCD26" w:rsidR="00D6199A" w:rsidRPr="00C607C1" w:rsidRDefault="008237E1" w:rsidP="00DF0219">
      <w:pPr>
        <w:numPr>
          <w:ilvl w:val="0"/>
          <w:numId w:val="20"/>
        </w:numPr>
        <w:spacing w:line="360" w:lineRule="auto"/>
        <w:jc w:val="both"/>
        <w:rPr>
          <w:rFonts w:ascii="Times New Roman" w:hAnsi="Times New Roman" w:cs="Times New Roman"/>
          <w:szCs w:val="24"/>
        </w:rPr>
      </w:pPr>
      <w:r w:rsidRPr="00C607C1">
        <w:rPr>
          <w:rFonts w:ascii="Times New Roman" w:hAnsi="Times New Roman" w:cs="Times New Roman"/>
          <w:b/>
          <w:bCs/>
          <w:szCs w:val="24"/>
        </w:rPr>
        <w:t>Case Studies:</w:t>
      </w:r>
      <w:r w:rsidRPr="00C607C1">
        <w:rPr>
          <w:rFonts w:ascii="Times New Roman" w:hAnsi="Times New Roman" w:cs="Times New Roman"/>
          <w:szCs w:val="24"/>
        </w:rPr>
        <w:t xml:space="preserve"> Several recent pilot implementations </w:t>
      </w:r>
      <w:r w:rsidR="00411AAF" w:rsidRPr="00C607C1">
        <w:rPr>
          <w:rFonts w:ascii="Times New Roman" w:hAnsi="Times New Roman" w:cs="Times New Roman"/>
          <w:szCs w:val="24"/>
        </w:rPr>
        <w:t>offer</w:t>
      </w:r>
      <w:r w:rsidRPr="00C607C1">
        <w:rPr>
          <w:rFonts w:ascii="Times New Roman" w:hAnsi="Times New Roman" w:cs="Times New Roman"/>
          <w:szCs w:val="24"/>
        </w:rPr>
        <w:t xml:space="preserve"> valuable insights. Sari and </w:t>
      </w:r>
      <w:proofErr w:type="spellStart"/>
      <w:r w:rsidRPr="00C607C1">
        <w:rPr>
          <w:rFonts w:ascii="Times New Roman" w:hAnsi="Times New Roman" w:cs="Times New Roman"/>
          <w:szCs w:val="24"/>
        </w:rPr>
        <w:t>Pratama</w:t>
      </w:r>
      <w:proofErr w:type="spellEnd"/>
      <w:r w:rsidRPr="00C607C1">
        <w:rPr>
          <w:rFonts w:ascii="Times New Roman" w:hAnsi="Times New Roman" w:cs="Times New Roman"/>
          <w:szCs w:val="24"/>
        </w:rPr>
        <w:t xml:space="preserve"> (2021) documented a successful university election using a private Ethereum network, highlighting high transparency but also challenges in voter onboarding. </w:t>
      </w:r>
      <w:r w:rsidR="00411AAF" w:rsidRPr="00C607C1">
        <w:rPr>
          <w:rFonts w:ascii="Times New Roman" w:hAnsi="Times New Roman" w:cs="Times New Roman"/>
          <w:szCs w:val="24"/>
        </w:rPr>
        <w:t>Likewise</w:t>
      </w:r>
      <w:r w:rsidRPr="00C607C1">
        <w:rPr>
          <w:rFonts w:ascii="Times New Roman" w:hAnsi="Times New Roman" w:cs="Times New Roman"/>
          <w:szCs w:val="24"/>
        </w:rPr>
        <w:t>, studies have proposed frameworks for small-scale organizational voting u</w:t>
      </w:r>
      <w:r w:rsidR="00411AAF" w:rsidRPr="00C607C1">
        <w:rPr>
          <w:rFonts w:ascii="Times New Roman" w:hAnsi="Times New Roman" w:cs="Times New Roman"/>
          <w:szCs w:val="24"/>
        </w:rPr>
        <w:t>tiliz</w:t>
      </w:r>
      <w:r w:rsidRPr="00C607C1">
        <w:rPr>
          <w:rFonts w:ascii="Times New Roman" w:hAnsi="Times New Roman" w:cs="Times New Roman"/>
          <w:szCs w:val="24"/>
        </w:rPr>
        <w:t>ing Hyperledger Fabric, emphasizing its modularity and access control features (</w:t>
      </w:r>
      <w:proofErr w:type="spellStart"/>
      <w:r w:rsidRPr="00C607C1">
        <w:rPr>
          <w:rFonts w:ascii="Times New Roman" w:hAnsi="Times New Roman" w:cs="Times New Roman"/>
          <w:szCs w:val="24"/>
        </w:rPr>
        <w:t>Awotunde</w:t>
      </w:r>
      <w:proofErr w:type="spellEnd"/>
      <w:r w:rsidRPr="00C607C1">
        <w:rPr>
          <w:rFonts w:ascii="Times New Roman" w:hAnsi="Times New Roman" w:cs="Times New Roman"/>
          <w:szCs w:val="24"/>
        </w:rPr>
        <w:t xml:space="preserve"> et al., 2023).</w:t>
      </w:r>
    </w:p>
    <w:p w14:paraId="31072585" w14:textId="0292B335" w:rsidR="008237E1" w:rsidRPr="00C607C1" w:rsidRDefault="008237E1" w:rsidP="00C81A11">
      <w:pPr>
        <w:pStyle w:val="Heading2"/>
      </w:pPr>
      <w:bookmarkStart w:id="39" w:name="_Toc213043834"/>
      <w:r w:rsidRPr="00C607C1">
        <w:t>2.</w:t>
      </w:r>
      <w:r w:rsidR="00DF0219">
        <w:t>7</w:t>
      </w:r>
      <w:r w:rsidRPr="00C607C1">
        <w:t xml:space="preserve"> IDENTIFIED GAPS AND LIMITATIONS IN CURRENT RESEARCH</w:t>
      </w:r>
      <w:bookmarkEnd w:id="39"/>
    </w:p>
    <w:p w14:paraId="7A372E5D" w14:textId="77777777"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Despite significant advancements, a review of recent literature reveals persistent challenges:</w:t>
      </w:r>
    </w:p>
    <w:p w14:paraId="31FA97D4" w14:textId="77777777" w:rsidR="008237E1" w:rsidRPr="00C607C1" w:rsidRDefault="008237E1" w:rsidP="00DF0219">
      <w:pPr>
        <w:numPr>
          <w:ilvl w:val="0"/>
          <w:numId w:val="21"/>
        </w:numPr>
        <w:spacing w:line="360" w:lineRule="auto"/>
        <w:jc w:val="both"/>
        <w:rPr>
          <w:rFonts w:ascii="Times New Roman" w:hAnsi="Times New Roman" w:cs="Times New Roman"/>
          <w:szCs w:val="24"/>
        </w:rPr>
      </w:pPr>
      <w:r w:rsidRPr="00C607C1">
        <w:rPr>
          <w:rFonts w:ascii="Times New Roman" w:hAnsi="Times New Roman" w:cs="Times New Roman"/>
          <w:b/>
          <w:bCs/>
          <w:szCs w:val="24"/>
        </w:rPr>
        <w:t>Scalability for National Elections:</w:t>
      </w:r>
      <w:r w:rsidRPr="00C607C1">
        <w:rPr>
          <w:rFonts w:ascii="Times New Roman" w:hAnsi="Times New Roman" w:cs="Times New Roman"/>
          <w:szCs w:val="24"/>
        </w:rPr>
        <w:t> While effective for small-scale use, the throughput of many proposed systems remains a barrier to national deployment with millions of voters (Yeh et al., 2024).</w:t>
      </w:r>
    </w:p>
    <w:p w14:paraId="759F652C" w14:textId="77777777" w:rsidR="008237E1" w:rsidRPr="00C607C1" w:rsidRDefault="008237E1" w:rsidP="00DF0219">
      <w:pPr>
        <w:numPr>
          <w:ilvl w:val="0"/>
          <w:numId w:val="21"/>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Voter Anonymity vs. Accountability:</w:t>
      </w:r>
      <w:r w:rsidRPr="00C607C1">
        <w:rPr>
          <w:rFonts w:ascii="Times New Roman" w:hAnsi="Times New Roman" w:cs="Times New Roman"/>
          <w:szCs w:val="24"/>
        </w:rPr>
        <w:t> Severing the link between a voter's identity and their public key without enabling double-voting remains a complex cryptographic and logistical challenge (Wu et al., 2023).</w:t>
      </w:r>
    </w:p>
    <w:p w14:paraId="7EF93BEC" w14:textId="77777777" w:rsidR="008237E1" w:rsidRPr="00C607C1" w:rsidRDefault="008237E1" w:rsidP="00DF0219">
      <w:pPr>
        <w:numPr>
          <w:ilvl w:val="0"/>
          <w:numId w:val="21"/>
        </w:numPr>
        <w:spacing w:line="360" w:lineRule="auto"/>
        <w:jc w:val="both"/>
        <w:rPr>
          <w:rFonts w:ascii="Times New Roman" w:hAnsi="Times New Roman" w:cs="Times New Roman"/>
          <w:szCs w:val="24"/>
        </w:rPr>
      </w:pPr>
      <w:r w:rsidRPr="00C607C1">
        <w:rPr>
          <w:rFonts w:ascii="Times New Roman" w:hAnsi="Times New Roman" w:cs="Times New Roman"/>
          <w:b/>
          <w:bCs/>
          <w:szCs w:val="24"/>
        </w:rPr>
        <w:t>Usability and Key Management:</w:t>
      </w:r>
      <w:r w:rsidRPr="00C607C1">
        <w:rPr>
          <w:rFonts w:ascii="Times New Roman" w:hAnsi="Times New Roman" w:cs="Times New Roman"/>
          <w:szCs w:val="24"/>
        </w:rPr>
        <w:t xml:space="preserve"> The user experience of managing private keys and interacting with blockchain wallets is still a significant hurdle for non-technical voters. </w:t>
      </w:r>
      <w:r w:rsidRPr="00C607C1">
        <w:rPr>
          <w:rFonts w:ascii="Times New Roman" w:hAnsi="Times New Roman" w:cs="Times New Roman"/>
          <w:szCs w:val="24"/>
        </w:rPr>
        <w:lastRenderedPageBreak/>
        <w:t>The irreversible consequence of a lost private key is a critical design flaw from a user-centric perspective (</w:t>
      </w:r>
      <w:proofErr w:type="spellStart"/>
      <w:r w:rsidRPr="00C607C1">
        <w:rPr>
          <w:rFonts w:ascii="Times New Roman" w:hAnsi="Times New Roman" w:cs="Times New Roman"/>
          <w:szCs w:val="24"/>
        </w:rPr>
        <w:t>Krips</w:t>
      </w:r>
      <w:proofErr w:type="spellEnd"/>
      <w:r w:rsidRPr="00C607C1">
        <w:rPr>
          <w:rFonts w:ascii="Times New Roman" w:hAnsi="Times New Roman" w:cs="Times New Roman"/>
          <w:szCs w:val="24"/>
        </w:rPr>
        <w:t xml:space="preserve"> &amp; </w:t>
      </w:r>
      <w:proofErr w:type="spellStart"/>
      <w:r w:rsidRPr="00C607C1">
        <w:rPr>
          <w:rFonts w:ascii="Times New Roman" w:hAnsi="Times New Roman" w:cs="Times New Roman"/>
          <w:szCs w:val="24"/>
        </w:rPr>
        <w:t>Willemson</w:t>
      </w:r>
      <w:proofErr w:type="spellEnd"/>
      <w:r w:rsidRPr="00C607C1">
        <w:rPr>
          <w:rFonts w:ascii="Times New Roman" w:hAnsi="Times New Roman" w:cs="Times New Roman"/>
          <w:szCs w:val="24"/>
        </w:rPr>
        <w:t>, 2024).</w:t>
      </w:r>
    </w:p>
    <w:p w14:paraId="3A7CBF27" w14:textId="77777777" w:rsidR="008237E1" w:rsidRPr="00C607C1" w:rsidRDefault="008237E1" w:rsidP="00DF0219">
      <w:pPr>
        <w:numPr>
          <w:ilvl w:val="0"/>
          <w:numId w:val="21"/>
        </w:numPr>
        <w:spacing w:line="360" w:lineRule="auto"/>
        <w:jc w:val="both"/>
        <w:rPr>
          <w:rFonts w:ascii="Times New Roman" w:hAnsi="Times New Roman" w:cs="Times New Roman"/>
          <w:szCs w:val="24"/>
        </w:rPr>
      </w:pPr>
      <w:r w:rsidRPr="00C607C1">
        <w:rPr>
          <w:rFonts w:ascii="Times New Roman" w:hAnsi="Times New Roman" w:cs="Times New Roman"/>
          <w:b/>
          <w:bCs/>
          <w:szCs w:val="24"/>
        </w:rPr>
        <w:t>Coercion Resistance:</w:t>
      </w:r>
      <w:r w:rsidRPr="00C607C1">
        <w:rPr>
          <w:rFonts w:ascii="Times New Roman" w:hAnsi="Times New Roman" w:cs="Times New Roman"/>
          <w:szCs w:val="24"/>
        </w:rPr>
        <w:t> Remote blockchain voting systems can be vulnerable to coercion, as a voter may be forced to prove how they voted under duress, a problem mitigated by the physical privacy of a voting booth (Zhang et al., 2021).</w:t>
      </w:r>
    </w:p>
    <w:p w14:paraId="5EBDFCBB" w14:textId="77777777" w:rsidR="008237E1" w:rsidRPr="00C607C1" w:rsidRDefault="008237E1" w:rsidP="00DF0219">
      <w:pPr>
        <w:numPr>
          <w:ilvl w:val="0"/>
          <w:numId w:val="21"/>
        </w:numPr>
        <w:spacing w:line="360" w:lineRule="auto"/>
        <w:jc w:val="both"/>
        <w:rPr>
          <w:rFonts w:ascii="Times New Roman" w:hAnsi="Times New Roman" w:cs="Times New Roman"/>
          <w:szCs w:val="24"/>
        </w:rPr>
      </w:pPr>
      <w:r w:rsidRPr="00C607C1">
        <w:rPr>
          <w:rFonts w:ascii="Times New Roman" w:hAnsi="Times New Roman" w:cs="Times New Roman"/>
          <w:b/>
          <w:bCs/>
          <w:szCs w:val="24"/>
        </w:rPr>
        <w:t>Regulatory and Legal Hurdles:</w:t>
      </w:r>
      <w:r w:rsidRPr="00C607C1">
        <w:rPr>
          <w:rFonts w:ascii="Times New Roman" w:hAnsi="Times New Roman" w:cs="Times New Roman"/>
          <w:szCs w:val="24"/>
        </w:rPr>
        <w:t> Most research focuses on the technical implementation, with less attention paid to the integration with existing electoral laws and standards for auditability (</w:t>
      </w:r>
      <w:proofErr w:type="spellStart"/>
      <w:r w:rsidRPr="00C607C1">
        <w:rPr>
          <w:rFonts w:ascii="Times New Roman" w:hAnsi="Times New Roman" w:cs="Times New Roman"/>
          <w:szCs w:val="24"/>
        </w:rPr>
        <w:t>Awotunde</w:t>
      </w:r>
      <w:proofErr w:type="spellEnd"/>
      <w:r w:rsidRPr="00C607C1">
        <w:rPr>
          <w:rFonts w:ascii="Times New Roman" w:hAnsi="Times New Roman" w:cs="Times New Roman"/>
          <w:szCs w:val="24"/>
        </w:rPr>
        <w:t xml:space="preserve"> et al., 2023).</w:t>
      </w:r>
    </w:p>
    <w:p w14:paraId="3995694D" w14:textId="63D44568" w:rsidR="008237E1" w:rsidRPr="00C607C1" w:rsidRDefault="008237E1" w:rsidP="00C81A11">
      <w:pPr>
        <w:pStyle w:val="Heading2"/>
      </w:pPr>
      <w:bookmarkStart w:id="40" w:name="_Toc213043835"/>
      <w:r w:rsidRPr="00C607C1">
        <w:t>2.</w:t>
      </w:r>
      <w:r w:rsidR="00DF0219">
        <w:t>8</w:t>
      </w:r>
      <w:r w:rsidRPr="00C607C1">
        <w:t xml:space="preserve"> CONCEPTUAL FRAMEWORK</w:t>
      </w:r>
      <w:bookmarkEnd w:id="40"/>
    </w:p>
    <w:p w14:paraId="33F580DF" w14:textId="77777777" w:rsidR="008237E1" w:rsidRPr="00C607C1" w:rsidRDefault="008237E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conceptual framework for this project is built upon the synthesis of recent research, focusing on a </w:t>
      </w:r>
      <w:r w:rsidRPr="00C607C1">
        <w:rPr>
          <w:rFonts w:ascii="Times New Roman" w:hAnsi="Times New Roman" w:cs="Times New Roman"/>
          <w:b/>
          <w:bCs/>
          <w:szCs w:val="24"/>
        </w:rPr>
        <w:t>permissioned blockchain architecture</w:t>
      </w:r>
      <w:r w:rsidRPr="00C607C1">
        <w:rPr>
          <w:rFonts w:ascii="Times New Roman" w:hAnsi="Times New Roman" w:cs="Times New Roman"/>
          <w:szCs w:val="24"/>
        </w:rPr>
        <w:t>.</w:t>
      </w:r>
    </w:p>
    <w:p w14:paraId="6C5DB2F1" w14:textId="77777777" w:rsidR="008237E1" w:rsidRPr="00C607C1" w:rsidRDefault="008237E1" w:rsidP="00DF0219">
      <w:pPr>
        <w:numPr>
          <w:ilvl w:val="0"/>
          <w:numId w:val="22"/>
        </w:numPr>
        <w:spacing w:line="360" w:lineRule="auto"/>
        <w:jc w:val="both"/>
        <w:rPr>
          <w:rFonts w:ascii="Times New Roman" w:hAnsi="Times New Roman" w:cs="Times New Roman"/>
          <w:szCs w:val="24"/>
        </w:rPr>
      </w:pPr>
      <w:r w:rsidRPr="00C607C1">
        <w:rPr>
          <w:rFonts w:ascii="Times New Roman" w:hAnsi="Times New Roman" w:cs="Times New Roman"/>
          <w:b/>
          <w:bCs/>
          <w:szCs w:val="24"/>
        </w:rPr>
        <w:t>Core Components:</w:t>
      </w:r>
      <w:r w:rsidRPr="00C607C1">
        <w:rPr>
          <w:rFonts w:ascii="Times New Roman" w:hAnsi="Times New Roman" w:cs="Times New Roman"/>
          <w:szCs w:val="24"/>
        </w:rPr>
        <w:t> The system will comprise: 1) a </w:t>
      </w:r>
      <w:r w:rsidRPr="00C607C1">
        <w:rPr>
          <w:rFonts w:ascii="Times New Roman" w:hAnsi="Times New Roman" w:cs="Times New Roman"/>
          <w:b/>
          <w:bCs/>
          <w:szCs w:val="24"/>
        </w:rPr>
        <w:t>Voter Authentication Module</w:t>
      </w:r>
      <w:r w:rsidRPr="00C607C1">
        <w:rPr>
          <w:rFonts w:ascii="Times New Roman" w:hAnsi="Times New Roman" w:cs="Times New Roman"/>
          <w:szCs w:val="24"/>
        </w:rPr>
        <w:t> (off-chain), 2) a </w:t>
      </w:r>
      <w:r w:rsidRPr="00C607C1">
        <w:rPr>
          <w:rFonts w:ascii="Times New Roman" w:hAnsi="Times New Roman" w:cs="Times New Roman"/>
          <w:b/>
          <w:bCs/>
          <w:szCs w:val="24"/>
        </w:rPr>
        <w:t>Smart Contract Layer</w:t>
      </w:r>
      <w:r w:rsidRPr="00C607C1">
        <w:rPr>
          <w:rFonts w:ascii="Times New Roman" w:hAnsi="Times New Roman" w:cs="Times New Roman"/>
          <w:szCs w:val="24"/>
        </w:rPr>
        <w:t> governing election rules, 3) a </w:t>
      </w:r>
      <w:r w:rsidRPr="00C607C1">
        <w:rPr>
          <w:rFonts w:ascii="Times New Roman" w:hAnsi="Times New Roman" w:cs="Times New Roman"/>
          <w:b/>
          <w:bCs/>
          <w:szCs w:val="24"/>
        </w:rPr>
        <w:t>Permissioned Blockchain Network</w:t>
      </w:r>
      <w:r w:rsidRPr="00C607C1">
        <w:rPr>
          <w:rFonts w:ascii="Times New Roman" w:hAnsi="Times New Roman" w:cs="Times New Roman"/>
          <w:szCs w:val="24"/>
        </w:rPr>
        <w:t xml:space="preserve"> (e.g., a </w:t>
      </w:r>
      <w:proofErr w:type="spellStart"/>
      <w:r w:rsidRPr="00C607C1">
        <w:rPr>
          <w:rFonts w:ascii="Times New Roman" w:hAnsi="Times New Roman" w:cs="Times New Roman"/>
          <w:szCs w:val="24"/>
        </w:rPr>
        <w:t>PoA</w:t>
      </w:r>
      <w:proofErr w:type="spellEnd"/>
      <w:r w:rsidRPr="00C607C1">
        <w:rPr>
          <w:rFonts w:ascii="Times New Roman" w:hAnsi="Times New Roman" w:cs="Times New Roman"/>
          <w:szCs w:val="24"/>
        </w:rPr>
        <w:t xml:space="preserve"> Ethereum chain or Hyperledger Fabric) for immutable recording, and 4) a </w:t>
      </w:r>
      <w:r w:rsidRPr="00C607C1">
        <w:rPr>
          <w:rFonts w:ascii="Times New Roman" w:hAnsi="Times New Roman" w:cs="Times New Roman"/>
          <w:b/>
          <w:bCs/>
          <w:szCs w:val="24"/>
        </w:rPr>
        <w:t>User Interface</w:t>
      </w:r>
      <w:r w:rsidRPr="00C607C1">
        <w:rPr>
          <w:rFonts w:ascii="Times New Roman" w:hAnsi="Times New Roman" w:cs="Times New Roman"/>
          <w:szCs w:val="24"/>
        </w:rPr>
        <w:t> for voter interaction.</w:t>
      </w:r>
    </w:p>
    <w:p w14:paraId="61A6AFC6" w14:textId="77777777" w:rsidR="008237E1" w:rsidRPr="00C607C1" w:rsidRDefault="008237E1" w:rsidP="00DF0219">
      <w:pPr>
        <w:numPr>
          <w:ilvl w:val="0"/>
          <w:numId w:val="22"/>
        </w:numPr>
        <w:spacing w:line="360" w:lineRule="auto"/>
        <w:jc w:val="both"/>
        <w:rPr>
          <w:rFonts w:ascii="Times New Roman" w:hAnsi="Times New Roman" w:cs="Times New Roman"/>
          <w:szCs w:val="24"/>
        </w:rPr>
      </w:pPr>
      <w:r w:rsidRPr="00C607C1">
        <w:rPr>
          <w:rFonts w:ascii="Times New Roman" w:hAnsi="Times New Roman" w:cs="Times New Roman"/>
          <w:b/>
          <w:bCs/>
          <w:szCs w:val="24"/>
        </w:rPr>
        <w:t>Linking Concepts:</w:t>
      </w:r>
      <w:r w:rsidRPr="00C607C1">
        <w:rPr>
          <w:rFonts w:ascii="Times New Roman" w:hAnsi="Times New Roman" w:cs="Times New Roman"/>
          <w:szCs w:val="24"/>
        </w:rPr>
        <w:t xml:space="preserve"> Voter identity will be verified off-chain and then granted access to a pseudonymous voting address. The smart contract will enforce eligibility and </w:t>
      </w:r>
      <w:proofErr w:type="spellStart"/>
      <w:r w:rsidRPr="00C607C1">
        <w:rPr>
          <w:rFonts w:ascii="Times New Roman" w:hAnsi="Times New Roman" w:cs="Times New Roman"/>
          <w:szCs w:val="24"/>
        </w:rPr>
        <w:t>unreusability</w:t>
      </w:r>
      <w:proofErr w:type="spellEnd"/>
      <w:r w:rsidRPr="00C607C1">
        <w:rPr>
          <w:rFonts w:ascii="Times New Roman" w:hAnsi="Times New Roman" w:cs="Times New Roman"/>
          <w:szCs w:val="24"/>
        </w:rPr>
        <w:t>. Votes will be encrypted (using ZKPs where feasible) before being submitted as transactions. The decentralized consensus of the authorized nodes will ensure the immutability and transparency of the tally, which will be automatically computed and published by the smart contract.</w:t>
      </w:r>
    </w:p>
    <w:p w14:paraId="52B2323E" w14:textId="77777777" w:rsidR="008237E1" w:rsidRPr="00C607C1" w:rsidRDefault="008237E1" w:rsidP="00DF0219">
      <w:pPr>
        <w:numPr>
          <w:ilvl w:val="0"/>
          <w:numId w:val="22"/>
        </w:numPr>
        <w:spacing w:line="360" w:lineRule="auto"/>
        <w:jc w:val="both"/>
        <w:rPr>
          <w:rFonts w:ascii="Times New Roman" w:hAnsi="Times New Roman" w:cs="Times New Roman"/>
          <w:szCs w:val="24"/>
        </w:rPr>
      </w:pPr>
      <w:r w:rsidRPr="00C607C1">
        <w:rPr>
          <w:rFonts w:ascii="Times New Roman" w:hAnsi="Times New Roman" w:cs="Times New Roman"/>
          <w:b/>
          <w:bCs/>
          <w:szCs w:val="24"/>
        </w:rPr>
        <w:t>Addressing Gaps:</w:t>
      </w:r>
      <w:r w:rsidRPr="00C607C1">
        <w:rPr>
          <w:rFonts w:ascii="Times New Roman" w:hAnsi="Times New Roman" w:cs="Times New Roman"/>
          <w:szCs w:val="24"/>
        </w:rPr>
        <w:t> This framework explicitly addresses the verifiability and immutability gaps of traditional e-voting. It tackles the performance issues of pure PoW systems by choosing a permissioned consensus model suitable for a controlled electoral environment.</w:t>
      </w:r>
    </w:p>
    <w:p w14:paraId="0CF435EF" w14:textId="77777777" w:rsidR="00DF0219" w:rsidRDefault="00DF0219">
      <w:pPr>
        <w:spacing w:after="0" w:line="240" w:lineRule="auto"/>
        <w:rPr>
          <w:rFonts w:ascii="Times New Roman" w:eastAsiaTheme="majorEastAsia" w:hAnsi="Times New Roman" w:cs="Times New Roman"/>
          <w:b/>
          <w:bCs/>
          <w:szCs w:val="24"/>
        </w:rPr>
      </w:pPr>
      <w:bookmarkStart w:id="41" w:name="_Toc213043836"/>
      <w:r>
        <w:br w:type="page"/>
      </w:r>
    </w:p>
    <w:p w14:paraId="193E6345" w14:textId="7E9A9FDF" w:rsidR="008237E1" w:rsidRPr="00C607C1" w:rsidRDefault="008237E1" w:rsidP="00C81A11">
      <w:pPr>
        <w:pStyle w:val="Heading2"/>
      </w:pPr>
      <w:r w:rsidRPr="00C607C1">
        <w:lastRenderedPageBreak/>
        <w:t>2.</w:t>
      </w:r>
      <w:r w:rsidR="00DF0219">
        <w:t>9</w:t>
      </w:r>
      <w:r w:rsidRPr="00C607C1">
        <w:t xml:space="preserve"> SUMMARY</w:t>
      </w:r>
      <w:bookmarkEnd w:id="41"/>
    </w:p>
    <w:p w14:paraId="5EE06A74" w14:textId="7AE75F53" w:rsidR="00B34892" w:rsidRPr="00C607C1" w:rsidRDefault="0021114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literature confirms that blockchain technology offers a potent solution to the enduring problems of electoral transparency and trust. Recent advancements have converged on architectures utilizing permissioned blockchains, smart contracts, and advanced cryptography like ZKPs to create secure, verifiable, and efficient e-voting prototypes. However, key challenges in scalability, ultimate voter anonymity, user experience, and legal compliance remain open research questions. This project will contribute to this field by designing and implementing a prototype that addresses the practicality of these solutions for small-scale elections, with a specific focus on a robust and user-aware design.</w:t>
      </w:r>
    </w:p>
    <w:p w14:paraId="6C4680F2" w14:textId="4F0580CB" w:rsidR="00897871" w:rsidRPr="00C607C1" w:rsidRDefault="0089787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br w:type="page"/>
      </w:r>
    </w:p>
    <w:p w14:paraId="537348BA" w14:textId="77777777" w:rsidR="009512B8" w:rsidRPr="00C607C1" w:rsidRDefault="009512B8" w:rsidP="00DF0219">
      <w:pPr>
        <w:pStyle w:val="Heading1"/>
        <w:jc w:val="center"/>
      </w:pPr>
      <w:bookmarkStart w:id="42" w:name="_Toc213043837"/>
      <w:r w:rsidRPr="00C607C1">
        <w:lastRenderedPageBreak/>
        <w:t>CHAPTER THREE</w:t>
      </w:r>
      <w:bookmarkEnd w:id="42"/>
    </w:p>
    <w:p w14:paraId="08B9D8F2" w14:textId="77777777" w:rsidR="009512B8" w:rsidRPr="00C607C1" w:rsidRDefault="009512B8" w:rsidP="00DF0219">
      <w:pPr>
        <w:pStyle w:val="Heading1"/>
        <w:jc w:val="center"/>
      </w:pPr>
      <w:bookmarkStart w:id="43" w:name="_Toc213043838"/>
      <w:r w:rsidRPr="00C607C1">
        <w:t>SYSTEM ANALYSIS AND DESIGN</w:t>
      </w:r>
      <w:bookmarkEnd w:id="43"/>
    </w:p>
    <w:p w14:paraId="5CC4796E" w14:textId="77777777" w:rsidR="009512B8" w:rsidRPr="00C607C1" w:rsidRDefault="009512B8" w:rsidP="00C81A11">
      <w:pPr>
        <w:pStyle w:val="Heading2"/>
      </w:pPr>
      <w:bookmarkStart w:id="44" w:name="_Toc213043839"/>
      <w:r w:rsidRPr="00C607C1">
        <w:t>3.0 INTRODUCTION</w:t>
      </w:r>
      <w:bookmarkEnd w:id="44"/>
    </w:p>
    <w:p w14:paraId="721E967C" w14:textId="719BD375"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chapter discusses the system architecture, research methodology, and analysis of both the existing and proposed systems. It highlights the data collection approach, tools, and techniques employed in developing the blockchain-based electronic voting system. The chapter further describes the analytical framework that guided the design and implementation process, focusing on system requirements, architecture, user interface design, and data management strategies that ensure integrity, transparency, and efficiency in electoral processes.</w:t>
      </w:r>
    </w:p>
    <w:p w14:paraId="566783CC" w14:textId="77777777" w:rsidR="009512B8" w:rsidRPr="00C607C1" w:rsidRDefault="009512B8" w:rsidP="00C81A11">
      <w:pPr>
        <w:pStyle w:val="Heading2"/>
      </w:pPr>
      <w:bookmarkStart w:id="45" w:name="_Toc213043840"/>
      <w:r w:rsidRPr="00C607C1">
        <w:t>3.1 RESEARCH METHODOLOGY</w:t>
      </w:r>
      <w:bookmarkEnd w:id="45"/>
    </w:p>
    <w:p w14:paraId="3F3724CF" w14:textId="4C263CB9" w:rsidR="00CF64A8" w:rsidRPr="00CF64A8" w:rsidRDefault="00CF64A8" w:rsidP="00CF64A8">
      <w:pPr>
        <w:spacing w:line="360" w:lineRule="auto"/>
        <w:jc w:val="both"/>
        <w:rPr>
          <w:rFonts w:ascii="Times New Roman" w:hAnsi="Times New Roman" w:cs="Times New Roman"/>
        </w:rPr>
      </w:pPr>
      <w:r w:rsidRPr="00CF64A8">
        <w:rPr>
          <w:rFonts w:ascii="Times New Roman" w:hAnsi="Times New Roman" w:cs="Times New Roman"/>
        </w:rPr>
        <w:t xml:space="preserve">This section discusses the methods, materials, and approach used in developing the proposed blockchain-based electronic voting system. The study adopts a </w:t>
      </w:r>
      <w:r w:rsidRPr="00CF64A8">
        <w:rPr>
          <w:rFonts w:ascii="Times New Roman" w:hAnsi="Times New Roman" w:cs="Times New Roman"/>
          <w:b/>
          <w:bCs/>
        </w:rPr>
        <w:t>system development-based research methodology</w:t>
      </w:r>
      <w:r w:rsidRPr="00CF64A8">
        <w:rPr>
          <w:rFonts w:ascii="Times New Roman" w:hAnsi="Times New Roman" w:cs="Times New Roman"/>
        </w:rPr>
        <w:t xml:space="preserve">, integrating software engineering principles with blockchain experimentation to enhance </w:t>
      </w:r>
      <w:r w:rsidRPr="00CF64A8">
        <w:rPr>
          <w:rFonts w:ascii="Times New Roman" w:hAnsi="Times New Roman" w:cs="Times New Roman"/>
          <w:b/>
          <w:bCs/>
        </w:rPr>
        <w:t>security, transparency, and accessibility</w:t>
      </w:r>
      <w:r w:rsidRPr="00CF64A8">
        <w:rPr>
          <w:rFonts w:ascii="Times New Roman" w:hAnsi="Times New Roman" w:cs="Times New Roman"/>
        </w:rPr>
        <w:t xml:space="preserve"> in electronic voting.</w:t>
      </w:r>
    </w:p>
    <w:p w14:paraId="418BDC43" w14:textId="77777777" w:rsidR="00CF64A8" w:rsidRPr="00CF64A8" w:rsidRDefault="00CF64A8" w:rsidP="00CF64A8">
      <w:pPr>
        <w:spacing w:line="360" w:lineRule="auto"/>
        <w:jc w:val="both"/>
        <w:rPr>
          <w:rFonts w:ascii="Times New Roman" w:hAnsi="Times New Roman" w:cs="Times New Roman"/>
          <w:szCs w:val="24"/>
        </w:rPr>
      </w:pPr>
      <w:r w:rsidRPr="00CF64A8">
        <w:rPr>
          <w:rFonts w:ascii="Times New Roman" w:hAnsi="Times New Roman" w:cs="Times New Roman"/>
          <w:szCs w:val="24"/>
        </w:rPr>
        <w:t xml:space="preserve">The </w:t>
      </w:r>
      <w:r w:rsidRPr="00CF64A8">
        <w:rPr>
          <w:rFonts w:ascii="Times New Roman" w:hAnsi="Times New Roman" w:cs="Times New Roman"/>
          <w:b/>
          <w:bCs/>
          <w:szCs w:val="24"/>
        </w:rPr>
        <w:t>Waterfall model</w:t>
      </w:r>
      <w:r w:rsidRPr="00CF64A8">
        <w:rPr>
          <w:rFonts w:ascii="Times New Roman" w:hAnsi="Times New Roman" w:cs="Times New Roman"/>
          <w:szCs w:val="24"/>
        </w:rPr>
        <w:t xml:space="preserve"> was adopted as the software development methodology. This model provides a </w:t>
      </w:r>
      <w:r w:rsidRPr="00CF64A8">
        <w:rPr>
          <w:rFonts w:ascii="Times New Roman" w:hAnsi="Times New Roman" w:cs="Times New Roman"/>
          <w:b/>
          <w:bCs/>
          <w:szCs w:val="24"/>
        </w:rPr>
        <w:t>structured and sequential</w:t>
      </w:r>
      <w:r w:rsidRPr="00CF64A8">
        <w:rPr>
          <w:rFonts w:ascii="Times New Roman" w:hAnsi="Times New Roman" w:cs="Times New Roman"/>
          <w:szCs w:val="24"/>
        </w:rPr>
        <w:t xml:space="preserve"> approach, where each phase depends on the deliverables of the previous one. Its linear progression ensures systematic planning, design, implementation, testing, and deployment, making it suitable for developing a secure and verifiable blockchain voting system.</w:t>
      </w:r>
    </w:p>
    <w:p w14:paraId="2D8DBF9F" w14:textId="77777777" w:rsidR="00CF64A8" w:rsidRPr="00CF64A8" w:rsidRDefault="00CF64A8" w:rsidP="00CF64A8">
      <w:pPr>
        <w:spacing w:line="360" w:lineRule="auto"/>
        <w:jc w:val="both"/>
        <w:rPr>
          <w:rFonts w:ascii="Times New Roman" w:hAnsi="Times New Roman" w:cs="Times New Roman"/>
          <w:szCs w:val="24"/>
        </w:rPr>
      </w:pPr>
      <w:r w:rsidRPr="00CF64A8">
        <w:rPr>
          <w:rFonts w:ascii="Times New Roman" w:hAnsi="Times New Roman" w:cs="Times New Roman"/>
          <w:szCs w:val="24"/>
        </w:rPr>
        <w:t>The Waterfall model followed these phases for this system:</w:t>
      </w:r>
    </w:p>
    <w:p w14:paraId="31FD02F7"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Problem Identification and Requirement Gathering</w:t>
      </w:r>
    </w:p>
    <w:p w14:paraId="52678D27" w14:textId="77777777" w:rsidR="00CF64A8" w:rsidRPr="00CF64A8" w:rsidRDefault="00CF64A8" w:rsidP="00CF64A8">
      <w:pPr>
        <w:numPr>
          <w:ilvl w:val="1"/>
          <w:numId w:val="72"/>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Analyzing challenges of traditional voting systems, such as ballot tampering, fraud, and lack of transparency.</w:t>
      </w:r>
    </w:p>
    <w:p w14:paraId="699EFFAF" w14:textId="77777777" w:rsidR="00CF64A8" w:rsidRPr="00CF64A8" w:rsidRDefault="00CF64A8" w:rsidP="00CF64A8">
      <w:pPr>
        <w:numPr>
          <w:ilvl w:val="1"/>
          <w:numId w:val="72"/>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Defining the need for a decentralized, trustless blockchain-based voting platform.</w:t>
      </w:r>
    </w:p>
    <w:p w14:paraId="13C3D9B5"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System Design</w:t>
      </w:r>
    </w:p>
    <w:p w14:paraId="5B83B544" w14:textId="77777777" w:rsidR="00CF64A8" w:rsidRPr="00CF64A8" w:rsidRDefault="00CF64A8" w:rsidP="00CF64A8">
      <w:pPr>
        <w:pStyle w:val="ListParagraph"/>
        <w:numPr>
          <w:ilvl w:val="0"/>
          <w:numId w:val="74"/>
        </w:numPr>
        <w:spacing w:line="360" w:lineRule="auto"/>
        <w:jc w:val="both"/>
        <w:rPr>
          <w:rFonts w:ascii="Times New Roman" w:hAnsi="Times New Roman" w:cs="Times New Roman"/>
          <w:szCs w:val="24"/>
        </w:rPr>
      </w:pPr>
      <w:r w:rsidRPr="00CF64A8">
        <w:rPr>
          <w:rFonts w:ascii="Times New Roman" w:hAnsi="Times New Roman" w:cs="Times New Roman"/>
          <w:szCs w:val="24"/>
        </w:rPr>
        <w:t xml:space="preserve">Developing the system architecture to define relationships between the </w:t>
      </w:r>
      <w:r w:rsidRPr="00CF64A8">
        <w:rPr>
          <w:rFonts w:ascii="Times New Roman" w:hAnsi="Times New Roman" w:cs="Times New Roman"/>
          <w:b/>
          <w:bCs/>
          <w:szCs w:val="24"/>
        </w:rPr>
        <w:t>smart contract</w:t>
      </w:r>
      <w:r w:rsidRPr="00CF64A8">
        <w:rPr>
          <w:rFonts w:ascii="Times New Roman" w:hAnsi="Times New Roman" w:cs="Times New Roman"/>
          <w:szCs w:val="24"/>
        </w:rPr>
        <w:t xml:space="preserve">, </w:t>
      </w:r>
      <w:r w:rsidRPr="00CF64A8">
        <w:rPr>
          <w:rFonts w:ascii="Times New Roman" w:hAnsi="Times New Roman" w:cs="Times New Roman"/>
          <w:b/>
          <w:bCs/>
          <w:szCs w:val="24"/>
        </w:rPr>
        <w:t>blockchain network</w:t>
      </w:r>
      <w:r w:rsidRPr="00CF64A8">
        <w:rPr>
          <w:rFonts w:ascii="Times New Roman" w:hAnsi="Times New Roman" w:cs="Times New Roman"/>
          <w:szCs w:val="24"/>
        </w:rPr>
        <w:t xml:space="preserve">, and </w:t>
      </w:r>
      <w:r w:rsidRPr="00CF64A8">
        <w:rPr>
          <w:rFonts w:ascii="Times New Roman" w:hAnsi="Times New Roman" w:cs="Times New Roman"/>
          <w:b/>
          <w:bCs/>
          <w:szCs w:val="24"/>
        </w:rPr>
        <w:t>web interface</w:t>
      </w:r>
      <w:r w:rsidRPr="00CF64A8">
        <w:rPr>
          <w:rFonts w:ascii="Times New Roman" w:hAnsi="Times New Roman" w:cs="Times New Roman"/>
          <w:szCs w:val="24"/>
        </w:rPr>
        <w:t>.</w:t>
      </w:r>
    </w:p>
    <w:p w14:paraId="66CDDA9A" w14:textId="77777777" w:rsidR="00CF64A8" w:rsidRPr="00CF64A8" w:rsidRDefault="00CF64A8" w:rsidP="00CF64A8">
      <w:pPr>
        <w:pStyle w:val="ListParagraph"/>
        <w:numPr>
          <w:ilvl w:val="0"/>
          <w:numId w:val="74"/>
        </w:numPr>
        <w:spacing w:line="360" w:lineRule="auto"/>
        <w:jc w:val="both"/>
        <w:rPr>
          <w:rFonts w:ascii="Times New Roman" w:hAnsi="Times New Roman" w:cs="Times New Roman"/>
          <w:szCs w:val="24"/>
        </w:rPr>
      </w:pPr>
      <w:r w:rsidRPr="00CF64A8">
        <w:rPr>
          <w:rFonts w:ascii="Times New Roman" w:hAnsi="Times New Roman" w:cs="Times New Roman"/>
          <w:szCs w:val="24"/>
        </w:rPr>
        <w:lastRenderedPageBreak/>
        <w:t>Creating design artifacts such as wireframes, flowcharts, and UML diagrams to guide development.</w:t>
      </w:r>
    </w:p>
    <w:p w14:paraId="02482B2D"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Coding / Implementation</w:t>
      </w:r>
    </w:p>
    <w:p w14:paraId="25AD2009" w14:textId="77777777" w:rsidR="00CF64A8" w:rsidRPr="00CF64A8" w:rsidRDefault="00CF64A8" w:rsidP="00CF64A8">
      <w:pPr>
        <w:numPr>
          <w:ilvl w:val="1"/>
          <w:numId w:val="75"/>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 xml:space="preserve">Writing the </w:t>
      </w:r>
      <w:r w:rsidRPr="00CF64A8">
        <w:rPr>
          <w:rFonts w:ascii="Times New Roman" w:hAnsi="Times New Roman" w:cs="Times New Roman"/>
          <w:b/>
          <w:bCs/>
          <w:szCs w:val="24"/>
        </w:rPr>
        <w:t>Solidity smart contract (</w:t>
      </w:r>
      <w:proofErr w:type="spellStart"/>
      <w:r w:rsidRPr="00CF64A8">
        <w:rPr>
          <w:rFonts w:ascii="Times New Roman" w:hAnsi="Times New Roman" w:cs="Times New Roman"/>
          <w:b/>
          <w:bCs/>
          <w:szCs w:val="24"/>
        </w:rPr>
        <w:t>ElectionManager.sol</w:t>
      </w:r>
      <w:proofErr w:type="spellEnd"/>
      <w:r w:rsidRPr="00CF64A8">
        <w:rPr>
          <w:rFonts w:ascii="Times New Roman" w:hAnsi="Times New Roman" w:cs="Times New Roman"/>
          <w:b/>
          <w:bCs/>
          <w:szCs w:val="24"/>
        </w:rPr>
        <w:t>)</w:t>
      </w:r>
      <w:r w:rsidRPr="00CF64A8">
        <w:rPr>
          <w:rFonts w:ascii="Times New Roman" w:hAnsi="Times New Roman" w:cs="Times New Roman"/>
          <w:szCs w:val="24"/>
        </w:rPr>
        <w:t xml:space="preserve"> to manage elections, candidates, and votes.</w:t>
      </w:r>
    </w:p>
    <w:p w14:paraId="7DB2C612" w14:textId="77777777" w:rsidR="00CF64A8" w:rsidRPr="00CF64A8" w:rsidRDefault="00CF64A8" w:rsidP="00CF64A8">
      <w:pPr>
        <w:numPr>
          <w:ilvl w:val="1"/>
          <w:numId w:val="75"/>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 xml:space="preserve">Building the frontend using </w:t>
      </w:r>
      <w:r w:rsidRPr="00CF64A8">
        <w:rPr>
          <w:rFonts w:ascii="Times New Roman" w:hAnsi="Times New Roman" w:cs="Times New Roman"/>
          <w:b/>
          <w:bCs/>
          <w:szCs w:val="24"/>
        </w:rPr>
        <w:t>React.js</w:t>
      </w:r>
      <w:r w:rsidRPr="00CF64A8">
        <w:rPr>
          <w:rFonts w:ascii="Times New Roman" w:hAnsi="Times New Roman" w:cs="Times New Roman"/>
          <w:szCs w:val="24"/>
        </w:rPr>
        <w:t xml:space="preserve"> integrated with </w:t>
      </w:r>
      <w:r w:rsidRPr="00CF64A8">
        <w:rPr>
          <w:rFonts w:ascii="Times New Roman" w:hAnsi="Times New Roman" w:cs="Times New Roman"/>
          <w:b/>
          <w:bCs/>
          <w:szCs w:val="24"/>
        </w:rPr>
        <w:t>Ethers.js</w:t>
      </w:r>
      <w:r w:rsidRPr="00CF64A8">
        <w:rPr>
          <w:rFonts w:ascii="Times New Roman" w:hAnsi="Times New Roman" w:cs="Times New Roman"/>
          <w:szCs w:val="24"/>
        </w:rPr>
        <w:t xml:space="preserve"> for blockchain interaction.</w:t>
      </w:r>
    </w:p>
    <w:p w14:paraId="4E659859"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Debugging</w:t>
      </w:r>
    </w:p>
    <w:p w14:paraId="2A927942" w14:textId="77777777" w:rsidR="00CF64A8" w:rsidRPr="00CF64A8" w:rsidRDefault="00CF64A8" w:rsidP="009937A0">
      <w:pPr>
        <w:numPr>
          <w:ilvl w:val="1"/>
          <w:numId w:val="76"/>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Resolving integration issues between the frontend and the smart contract via MetaMask.</w:t>
      </w:r>
    </w:p>
    <w:p w14:paraId="5042942B" w14:textId="77777777" w:rsidR="00CF64A8" w:rsidRPr="00CF64A8" w:rsidRDefault="00CF64A8" w:rsidP="009937A0">
      <w:pPr>
        <w:numPr>
          <w:ilvl w:val="1"/>
          <w:numId w:val="76"/>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Correcting errors in contract logic and UI functionality.</w:t>
      </w:r>
    </w:p>
    <w:p w14:paraId="253B227E"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Testing</w:t>
      </w:r>
    </w:p>
    <w:p w14:paraId="68A712B0" w14:textId="77777777" w:rsidR="00CF64A8" w:rsidRPr="00CF64A8" w:rsidRDefault="00CF64A8" w:rsidP="009937A0">
      <w:pPr>
        <w:numPr>
          <w:ilvl w:val="1"/>
          <w:numId w:val="77"/>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 xml:space="preserve">Performing </w:t>
      </w:r>
      <w:r w:rsidRPr="00CF64A8">
        <w:rPr>
          <w:rFonts w:ascii="Times New Roman" w:hAnsi="Times New Roman" w:cs="Times New Roman"/>
          <w:b/>
          <w:bCs/>
          <w:szCs w:val="24"/>
        </w:rPr>
        <w:t>unit tests</w:t>
      </w:r>
      <w:r w:rsidRPr="00CF64A8">
        <w:rPr>
          <w:rFonts w:ascii="Times New Roman" w:hAnsi="Times New Roman" w:cs="Times New Roman"/>
          <w:szCs w:val="24"/>
        </w:rPr>
        <w:t xml:space="preserve"> for smart contract functions.</w:t>
      </w:r>
    </w:p>
    <w:p w14:paraId="6C84DEC0" w14:textId="77777777" w:rsidR="00CF64A8" w:rsidRPr="00CF64A8" w:rsidRDefault="00CF64A8" w:rsidP="009937A0">
      <w:pPr>
        <w:numPr>
          <w:ilvl w:val="1"/>
          <w:numId w:val="77"/>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 xml:space="preserve">Conducting </w:t>
      </w:r>
      <w:r w:rsidRPr="00CF64A8">
        <w:rPr>
          <w:rFonts w:ascii="Times New Roman" w:hAnsi="Times New Roman" w:cs="Times New Roman"/>
          <w:b/>
          <w:bCs/>
          <w:szCs w:val="24"/>
        </w:rPr>
        <w:t>integration tests</w:t>
      </w:r>
      <w:r w:rsidRPr="00CF64A8">
        <w:rPr>
          <w:rFonts w:ascii="Times New Roman" w:hAnsi="Times New Roman" w:cs="Times New Roman"/>
          <w:szCs w:val="24"/>
        </w:rPr>
        <w:t xml:space="preserve"> for the full workflow (React–MetaMask–Contract interactions).</w:t>
      </w:r>
    </w:p>
    <w:p w14:paraId="40624C68" w14:textId="77777777" w:rsidR="00CF64A8" w:rsidRPr="00CF64A8" w:rsidRDefault="00CF64A8" w:rsidP="00CF64A8">
      <w:pPr>
        <w:numPr>
          <w:ilvl w:val="0"/>
          <w:numId w:val="71"/>
        </w:numPr>
        <w:tabs>
          <w:tab w:val="clear" w:pos="720"/>
        </w:tabs>
        <w:spacing w:line="360" w:lineRule="auto"/>
        <w:ind w:left="360"/>
        <w:jc w:val="both"/>
        <w:rPr>
          <w:rFonts w:ascii="Times New Roman" w:hAnsi="Times New Roman" w:cs="Times New Roman"/>
          <w:szCs w:val="24"/>
        </w:rPr>
      </w:pPr>
      <w:r w:rsidRPr="00CF64A8">
        <w:rPr>
          <w:rFonts w:ascii="Times New Roman" w:hAnsi="Times New Roman" w:cs="Times New Roman"/>
          <w:b/>
          <w:bCs/>
          <w:szCs w:val="24"/>
        </w:rPr>
        <w:t>Deployment and Documentation</w:t>
      </w:r>
    </w:p>
    <w:p w14:paraId="161A17E9" w14:textId="77777777" w:rsidR="00CF64A8" w:rsidRPr="00CF64A8" w:rsidRDefault="00CF64A8" w:rsidP="009937A0">
      <w:pPr>
        <w:numPr>
          <w:ilvl w:val="1"/>
          <w:numId w:val="78"/>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Deploying the smart contract to the Ethereum test network using Hardhat.</w:t>
      </w:r>
    </w:p>
    <w:p w14:paraId="02140F3A" w14:textId="77777777" w:rsidR="00CF64A8" w:rsidRPr="00CF64A8" w:rsidRDefault="00CF64A8" w:rsidP="009937A0">
      <w:pPr>
        <w:numPr>
          <w:ilvl w:val="1"/>
          <w:numId w:val="78"/>
        </w:numPr>
        <w:spacing w:line="360" w:lineRule="auto"/>
        <w:ind w:left="720"/>
        <w:jc w:val="both"/>
        <w:rPr>
          <w:rFonts w:ascii="Times New Roman" w:hAnsi="Times New Roman" w:cs="Times New Roman"/>
          <w:szCs w:val="24"/>
        </w:rPr>
      </w:pPr>
      <w:r w:rsidRPr="00CF64A8">
        <w:rPr>
          <w:rFonts w:ascii="Times New Roman" w:hAnsi="Times New Roman" w:cs="Times New Roman"/>
          <w:szCs w:val="24"/>
        </w:rPr>
        <w:t>Hosting the web interface and preparing technical documentation, user guides, and developer setup instructions.</w:t>
      </w:r>
    </w:p>
    <w:p w14:paraId="5698E5C8" w14:textId="77777777" w:rsidR="00CF64A8" w:rsidRPr="00CF64A8" w:rsidRDefault="00CF64A8" w:rsidP="00CF64A8">
      <w:pPr>
        <w:spacing w:line="360" w:lineRule="auto"/>
        <w:jc w:val="both"/>
        <w:rPr>
          <w:rFonts w:ascii="Times New Roman" w:hAnsi="Times New Roman" w:cs="Times New Roman"/>
          <w:szCs w:val="24"/>
        </w:rPr>
      </w:pPr>
      <w:r w:rsidRPr="00CF64A8">
        <w:rPr>
          <w:rFonts w:ascii="Times New Roman" w:hAnsi="Times New Roman" w:cs="Times New Roman"/>
          <w:szCs w:val="24"/>
        </w:rPr>
        <w:t xml:space="preserve">This sequential methodology ensures </w:t>
      </w:r>
      <w:r w:rsidRPr="00CF64A8">
        <w:rPr>
          <w:rFonts w:ascii="Times New Roman" w:hAnsi="Times New Roman" w:cs="Times New Roman"/>
          <w:b/>
          <w:bCs/>
          <w:szCs w:val="24"/>
        </w:rPr>
        <w:t>clear planning, structured development, and systematic testing</w:t>
      </w:r>
      <w:r w:rsidRPr="00CF64A8">
        <w:rPr>
          <w:rFonts w:ascii="Times New Roman" w:hAnsi="Times New Roman" w:cs="Times New Roman"/>
          <w:szCs w:val="24"/>
        </w:rPr>
        <w:t>, resulting in a robust blockchain voting system with secure, transparent, and verifiable election processes.</w:t>
      </w:r>
    </w:p>
    <w:p w14:paraId="1E8ED7F4" w14:textId="18811DC7" w:rsidR="009512B8" w:rsidRDefault="009937A0" w:rsidP="00CF64A8">
      <w:pPr>
        <w:spacing w:line="360" w:lineRule="auto"/>
        <w:jc w:val="both"/>
      </w:pPr>
      <w:r>
        <w:lastRenderedPageBreak/>
        <w:fldChar w:fldCharType="begin"/>
      </w:r>
      <w:r>
        <w:instrText xml:space="preserve"> INCLUDEPICTURE "https://www-cdn.usemotion.com/webflow-export/blog/waterfall-methodology/6491a872e80308db4e9759b4_waterfall_methodology_example_49kw.png" \* MERGEFORMATINET </w:instrText>
      </w:r>
      <w:r>
        <w:fldChar w:fldCharType="separate"/>
      </w:r>
      <w:r>
        <w:rPr>
          <w:noProof/>
        </w:rPr>
        <w:drawing>
          <wp:inline distT="0" distB="0" distL="0" distR="0" wp14:anchorId="39481ED3" wp14:editId="2C6011C4">
            <wp:extent cx="5727700" cy="3191510"/>
            <wp:effectExtent l="0" t="0" r="0" b="0"/>
            <wp:docPr id="1870009725" name="Picture 2" descr="A diagram of a waterfall method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9725" name="Picture 2" descr="A diagram of a waterfall methodolog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191510"/>
                    </a:xfrm>
                    <a:prstGeom prst="rect">
                      <a:avLst/>
                    </a:prstGeom>
                    <a:noFill/>
                    <a:ln>
                      <a:noFill/>
                    </a:ln>
                  </pic:spPr>
                </pic:pic>
              </a:graphicData>
            </a:graphic>
          </wp:inline>
        </w:drawing>
      </w:r>
      <w:r>
        <w:fldChar w:fldCharType="end"/>
      </w:r>
    </w:p>
    <w:p w14:paraId="011A7936" w14:textId="1F21E9DC" w:rsidR="00DD5117" w:rsidRPr="009937A0" w:rsidRDefault="00DD5117" w:rsidP="00DD5117">
      <w:pPr>
        <w:spacing w:line="360" w:lineRule="auto"/>
        <w:jc w:val="center"/>
        <w:rPr>
          <w:rFonts w:ascii="Times New Roman" w:hAnsi="Times New Roman" w:cs="Times New Roman"/>
          <w:szCs w:val="24"/>
        </w:rPr>
      </w:pPr>
      <w:r w:rsidRPr="009937A0">
        <w:rPr>
          <w:rFonts w:ascii="Times New Roman" w:hAnsi="Times New Roman" w:cs="Times New Roman"/>
          <w:szCs w:val="24"/>
        </w:rPr>
        <w:t xml:space="preserve">Figure 3.1 </w:t>
      </w:r>
      <w:proofErr w:type="spellStart"/>
      <w:r w:rsidR="009937A0" w:rsidRPr="009937A0">
        <w:rPr>
          <w:rFonts w:ascii="Times New Roman" w:hAnsi="Times New Roman" w:cs="Times New Roman"/>
          <w:szCs w:val="24"/>
          <w:lang w:val="en-GB"/>
        </w:rPr>
        <w:t>Waterdall</w:t>
      </w:r>
      <w:proofErr w:type="spellEnd"/>
      <w:r w:rsidRPr="009937A0">
        <w:rPr>
          <w:rFonts w:ascii="Times New Roman" w:hAnsi="Times New Roman" w:cs="Times New Roman"/>
          <w:szCs w:val="24"/>
          <w:lang w:val="en-GB"/>
        </w:rPr>
        <w:t xml:space="preserve"> SDLC diagram</w:t>
      </w:r>
    </w:p>
    <w:p w14:paraId="68FF755E" w14:textId="77777777" w:rsidR="009512B8" w:rsidRPr="00C607C1" w:rsidRDefault="009512B8" w:rsidP="00C81A11">
      <w:pPr>
        <w:pStyle w:val="Heading2"/>
      </w:pPr>
      <w:bookmarkStart w:id="46" w:name="_Toc213043841"/>
      <w:r w:rsidRPr="00C607C1">
        <w:t>3.2 DATA COLLECTION METHOD</w:t>
      </w:r>
      <w:bookmarkEnd w:id="46"/>
    </w:p>
    <w:p w14:paraId="2B468D29" w14:textId="77777777"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Due to the technical nature of this project, secondary data sources formed the primary basis of information gathering. Sources included peer-reviewed journal articles, white papers, and technical documentation related to blockchain technology, smart contracts, cryptographic systems, and electronic voting models. Materials were retrieved from reputable databases such as IEEE Xplore, Springer, and Google Scholar. No primary data (e.g., interviews or questionnaires) were collected because the focus of this project is on system design and implementation as a proof of concept.</w:t>
      </w:r>
    </w:p>
    <w:p w14:paraId="06BC9369" w14:textId="1A7DBC96" w:rsidR="009512B8" w:rsidRPr="00A91429" w:rsidRDefault="009512B8" w:rsidP="00C81A11">
      <w:pPr>
        <w:pStyle w:val="Heading2"/>
      </w:pPr>
      <w:bookmarkStart w:id="47" w:name="_Toc213043842"/>
      <w:r w:rsidRPr="00C607C1">
        <w:t>3.3 SYSTEM ANALYSIS</w:t>
      </w:r>
      <w:bookmarkEnd w:id="47"/>
    </w:p>
    <w:p w14:paraId="5EA8AAFD" w14:textId="55A1A5CA"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System analysis involves understanding the existing voting process, identifying challenges, and defining functional and non-functional requirements for the proposed blockchain solution. It focuses on improving security, transparency, and accessibility by eliminating intermediaries and manual processing.</w:t>
      </w:r>
    </w:p>
    <w:p w14:paraId="376CDB08" w14:textId="2C5B1F7C"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Through analysis, the weaknesses of the traditional voting system were identified, and blockchain was selected as a suitable solution due to its decentralized, immutable, and transparent nature.</w:t>
      </w:r>
    </w:p>
    <w:p w14:paraId="084D58C2" w14:textId="77777777" w:rsidR="0025622A" w:rsidRDefault="0025622A">
      <w:pPr>
        <w:spacing w:after="0" w:line="240" w:lineRule="auto"/>
        <w:rPr>
          <w:rFonts w:ascii="Times New Roman" w:hAnsi="Times New Roman" w:cs="Times New Roman"/>
          <w:b/>
          <w:bCs/>
          <w:szCs w:val="24"/>
        </w:rPr>
      </w:pPr>
      <w:bookmarkStart w:id="48" w:name="_Toc213043843"/>
      <w:r>
        <w:br w:type="page"/>
      </w:r>
    </w:p>
    <w:p w14:paraId="661B803F" w14:textId="43254824" w:rsidR="009512B8" w:rsidRPr="00C607C1" w:rsidRDefault="009512B8" w:rsidP="00DF0219">
      <w:pPr>
        <w:pStyle w:val="Heading3"/>
      </w:pPr>
      <w:r w:rsidRPr="00C607C1">
        <w:lastRenderedPageBreak/>
        <w:t xml:space="preserve">3.3.1 ANALYSIS OF THE </w:t>
      </w:r>
      <w:bookmarkEnd w:id="48"/>
      <w:r w:rsidR="00565570">
        <w:t>EXISTING SYSTEM</w:t>
      </w:r>
    </w:p>
    <w:p w14:paraId="3B0D0AF7" w14:textId="4756AEBD"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Currently, voting in the Department of Computer Science (and many other departments) is conducted using paper ballots. Voters manually select their preferred candidates on paper forms, which are then collected and counted manually after the election period. While this process ensures a degree of anonymity, it suffers from inefficiencies, potential manipulation, and human error.</w:t>
      </w:r>
    </w:p>
    <w:p w14:paraId="57538E35" w14:textId="0B1E8182"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After the election, ballot boxes are transported to counting centers where officials and observers manually tally votes. This manual process is time-consuming, costly, and susceptible to tampering. Despite improvements, these traditional systems continue to exhibit significant weaknesses.</w:t>
      </w:r>
    </w:p>
    <w:p w14:paraId="3B837E2A" w14:textId="7EED6BE8" w:rsidR="009512B8" w:rsidRPr="00C607C1" w:rsidRDefault="009512B8" w:rsidP="00DF0219">
      <w:pPr>
        <w:pStyle w:val="Heading3"/>
      </w:pPr>
      <w:bookmarkStart w:id="49" w:name="_Toc213043844"/>
      <w:r w:rsidRPr="00C607C1">
        <w:t xml:space="preserve">3.3.2 WEAKNESSES OF THE </w:t>
      </w:r>
      <w:r w:rsidR="00565570">
        <w:t>EXISTING</w:t>
      </w:r>
      <w:r w:rsidRPr="00C607C1">
        <w:t xml:space="preserve"> SYSTEM</w:t>
      </w:r>
      <w:bookmarkEnd w:id="49"/>
    </w:p>
    <w:p w14:paraId="1A4AFE4C" w14:textId="637A68F1"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current paper-based voting system suffers from the following challenges:</w:t>
      </w:r>
    </w:p>
    <w:p w14:paraId="4A0A6FBE"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Integrity Issues – </w:t>
      </w:r>
      <w:r w:rsidRPr="00C607C1">
        <w:rPr>
          <w:rFonts w:ascii="Times New Roman" w:hAnsi="Times New Roman" w:cs="Times New Roman"/>
          <w:szCs w:val="24"/>
        </w:rPr>
        <w:t>The system relies heavily on the honesty of election officials, making it prone to manipulation and corruption.</w:t>
      </w:r>
    </w:p>
    <w:p w14:paraId="0D6DA677"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Accessibility –</w:t>
      </w:r>
      <w:r w:rsidRPr="00C607C1">
        <w:rPr>
          <w:rFonts w:ascii="Times New Roman" w:hAnsi="Times New Roman" w:cs="Times New Roman"/>
          <w:szCs w:val="24"/>
        </w:rPr>
        <w:t xml:space="preserve"> Students or voters outside the campus or those with physical limitations may find it difficult to access polling stations.</w:t>
      </w:r>
    </w:p>
    <w:p w14:paraId="4297DFEC"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High Cost –</w:t>
      </w:r>
      <w:r w:rsidRPr="00C607C1">
        <w:rPr>
          <w:rFonts w:ascii="Times New Roman" w:hAnsi="Times New Roman" w:cs="Times New Roman"/>
          <w:szCs w:val="24"/>
        </w:rPr>
        <w:t xml:space="preserve"> Printing, logistics, security, and staffing contribute to significant operational costs.</w:t>
      </w:r>
    </w:p>
    <w:p w14:paraId="57763F84"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Inefficiency – </w:t>
      </w:r>
      <w:r w:rsidRPr="00C607C1">
        <w:rPr>
          <w:rFonts w:ascii="Times New Roman" w:hAnsi="Times New Roman" w:cs="Times New Roman"/>
          <w:szCs w:val="24"/>
        </w:rPr>
        <w:t>Manual counting and verification slow down result collation and introduce human errors.</w:t>
      </w:r>
    </w:p>
    <w:p w14:paraId="6E6FA289"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Security Threats – </w:t>
      </w:r>
      <w:r w:rsidRPr="00C607C1">
        <w:rPr>
          <w:rFonts w:ascii="Times New Roman" w:hAnsi="Times New Roman" w:cs="Times New Roman"/>
          <w:szCs w:val="24"/>
        </w:rPr>
        <w:t>Ballot-box stuffing and tampering remain persistent threats.</w:t>
      </w:r>
    </w:p>
    <w:p w14:paraId="4BBB5E13" w14:textId="77777777" w:rsidR="009512B8" w:rsidRPr="00C607C1" w:rsidRDefault="009512B8" w:rsidP="00DF0219">
      <w:pPr>
        <w:pStyle w:val="ListParagraph"/>
        <w:numPr>
          <w:ilvl w:val="0"/>
          <w:numId w:val="26"/>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Violence – </w:t>
      </w:r>
      <w:r w:rsidRPr="00C607C1">
        <w:rPr>
          <w:rFonts w:ascii="Times New Roman" w:hAnsi="Times New Roman" w:cs="Times New Roman"/>
          <w:szCs w:val="24"/>
        </w:rPr>
        <w:t>Physical polling often results in unrest or intimidation at polling centers.</w:t>
      </w:r>
    </w:p>
    <w:p w14:paraId="6E14E5ED" w14:textId="7D683F09" w:rsidR="009512B8" w:rsidRPr="00565570" w:rsidRDefault="009512B8" w:rsidP="00565570">
      <w:pPr>
        <w:pStyle w:val="Heading3"/>
      </w:pPr>
      <w:bookmarkStart w:id="50" w:name="_Toc213043845"/>
      <w:r w:rsidRPr="00C607C1">
        <w:t>3.3.3 SYSTEM JUSTIFICATION</w:t>
      </w:r>
      <w:bookmarkEnd w:id="50"/>
    </w:p>
    <w:p w14:paraId="6461CCF5" w14:textId="54CBF5F8"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Blockchain technology addresses these weaknesses through its decentralized, immutable, and transparent ledger structure. Every transaction (vote) is recorded on a public ledger, cryptographically secured, and cannot be altered once confirmed.</w:t>
      </w:r>
    </w:p>
    <w:p w14:paraId="146E988B" w14:textId="6A18CF0C" w:rsidR="009512B8" w:rsidRPr="00C607C1" w:rsidRDefault="009512B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By leveraging blockchain:</w:t>
      </w:r>
    </w:p>
    <w:p w14:paraId="71DEC4D7" w14:textId="77777777" w:rsidR="009512B8" w:rsidRPr="00C607C1" w:rsidRDefault="009512B8" w:rsidP="00DF0219">
      <w:pPr>
        <w:pStyle w:val="ListParagraph"/>
        <w:numPr>
          <w:ilvl w:val="0"/>
          <w:numId w:val="25"/>
        </w:numPr>
        <w:spacing w:line="360" w:lineRule="auto"/>
        <w:jc w:val="both"/>
        <w:rPr>
          <w:rFonts w:ascii="Times New Roman" w:hAnsi="Times New Roman" w:cs="Times New Roman"/>
          <w:szCs w:val="24"/>
        </w:rPr>
      </w:pPr>
      <w:r w:rsidRPr="00C607C1">
        <w:rPr>
          <w:rFonts w:ascii="Times New Roman" w:hAnsi="Times New Roman" w:cs="Times New Roman"/>
          <w:szCs w:val="24"/>
        </w:rPr>
        <w:t>Voters gain confidence that votes are securely stored and cannot be tampered with.</w:t>
      </w:r>
    </w:p>
    <w:p w14:paraId="0A325CBA" w14:textId="77777777" w:rsidR="009512B8" w:rsidRPr="00C607C1" w:rsidRDefault="009512B8" w:rsidP="00DF0219">
      <w:pPr>
        <w:pStyle w:val="ListParagraph"/>
        <w:numPr>
          <w:ilvl w:val="0"/>
          <w:numId w:val="25"/>
        </w:numPr>
        <w:spacing w:line="360" w:lineRule="auto"/>
        <w:jc w:val="both"/>
        <w:rPr>
          <w:rFonts w:ascii="Times New Roman" w:hAnsi="Times New Roman" w:cs="Times New Roman"/>
          <w:szCs w:val="24"/>
        </w:rPr>
      </w:pPr>
      <w:r w:rsidRPr="00C607C1">
        <w:rPr>
          <w:rFonts w:ascii="Times New Roman" w:hAnsi="Times New Roman" w:cs="Times New Roman"/>
          <w:szCs w:val="24"/>
        </w:rPr>
        <w:t>Transparency is achieved through a shared ledger visible to authorized users.</w:t>
      </w:r>
    </w:p>
    <w:p w14:paraId="491BFF58" w14:textId="77777777" w:rsidR="009512B8" w:rsidRPr="00C607C1" w:rsidRDefault="009512B8" w:rsidP="00DF0219">
      <w:pPr>
        <w:pStyle w:val="ListParagraph"/>
        <w:numPr>
          <w:ilvl w:val="0"/>
          <w:numId w:val="25"/>
        </w:num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Anonymity is maintained through the use of wallet addresses and cryptographic hashing.</w:t>
      </w:r>
    </w:p>
    <w:p w14:paraId="272950DC" w14:textId="0B583EBB"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ensures a trustless system, where no single authority controls the election outcome.</w:t>
      </w:r>
    </w:p>
    <w:p w14:paraId="770FD7A4" w14:textId="77777777" w:rsidR="009512B8" w:rsidRPr="00C607C1" w:rsidRDefault="009512B8" w:rsidP="00C81A11">
      <w:pPr>
        <w:pStyle w:val="Heading2"/>
      </w:pPr>
      <w:bookmarkStart w:id="51" w:name="_Toc213043846"/>
      <w:r w:rsidRPr="00C607C1">
        <w:t>3.4 ANALYSIS OF THE PROPOSED SYSTEM</w:t>
      </w:r>
      <w:bookmarkEnd w:id="51"/>
    </w:p>
    <w:p w14:paraId="2354EED1" w14:textId="2FA8198A"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proposed system integrates blockchain with a web-based front end to create a secure, transparent, and verifiable electronic voting platform. Each voter is registered using their wallet address and matric number, ensuring a unique identity and enforcing the principle of “one voter, one vote.”</w:t>
      </w:r>
    </w:p>
    <w:p w14:paraId="0975EAFA" w14:textId="5EE892EE"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Votes are recorded as blockchain transactions, and each vote updates the corresponding candidate’s tally in real time. The system consists of three main entities:</w:t>
      </w:r>
    </w:p>
    <w:p w14:paraId="0BC4325E" w14:textId="77777777" w:rsidR="009512B8" w:rsidRPr="00C607C1" w:rsidRDefault="009512B8" w:rsidP="00DF0219">
      <w:pPr>
        <w:pStyle w:val="ListParagraph"/>
        <w:numPr>
          <w:ilvl w:val="0"/>
          <w:numId w:val="27"/>
        </w:numPr>
        <w:spacing w:line="360" w:lineRule="auto"/>
        <w:jc w:val="both"/>
        <w:rPr>
          <w:rFonts w:ascii="Times New Roman" w:hAnsi="Times New Roman" w:cs="Times New Roman"/>
          <w:szCs w:val="24"/>
        </w:rPr>
      </w:pPr>
      <w:r w:rsidRPr="00C607C1">
        <w:rPr>
          <w:rFonts w:ascii="Times New Roman" w:hAnsi="Times New Roman" w:cs="Times New Roman"/>
          <w:b/>
          <w:bCs/>
          <w:szCs w:val="24"/>
        </w:rPr>
        <w:t>Admin –</w:t>
      </w:r>
      <w:r w:rsidRPr="00C607C1">
        <w:rPr>
          <w:rFonts w:ascii="Times New Roman" w:hAnsi="Times New Roman" w:cs="Times New Roman"/>
          <w:szCs w:val="24"/>
        </w:rPr>
        <w:t xml:space="preserve"> creates and manages elections, verifies voters, and adds candidates.</w:t>
      </w:r>
    </w:p>
    <w:p w14:paraId="00CD06CF" w14:textId="77777777" w:rsidR="009512B8" w:rsidRPr="00C607C1" w:rsidRDefault="009512B8" w:rsidP="00DF0219">
      <w:pPr>
        <w:pStyle w:val="ListParagraph"/>
        <w:numPr>
          <w:ilvl w:val="0"/>
          <w:numId w:val="27"/>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Voters – </w:t>
      </w:r>
      <w:r w:rsidRPr="00C607C1">
        <w:rPr>
          <w:rFonts w:ascii="Times New Roman" w:hAnsi="Times New Roman" w:cs="Times New Roman"/>
          <w:szCs w:val="24"/>
        </w:rPr>
        <w:t>register, get verified, and cast votes.</w:t>
      </w:r>
    </w:p>
    <w:p w14:paraId="548AF1B0" w14:textId="77777777" w:rsidR="009512B8" w:rsidRPr="00C607C1" w:rsidRDefault="009512B8" w:rsidP="00DF0219">
      <w:pPr>
        <w:pStyle w:val="ListParagraph"/>
        <w:numPr>
          <w:ilvl w:val="0"/>
          <w:numId w:val="27"/>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Smart Contract – </w:t>
      </w:r>
      <w:r w:rsidRPr="00C607C1">
        <w:rPr>
          <w:rFonts w:ascii="Times New Roman" w:hAnsi="Times New Roman" w:cs="Times New Roman"/>
          <w:szCs w:val="24"/>
        </w:rPr>
        <w:t>stores and enforces all election rules immutably.</w:t>
      </w:r>
    </w:p>
    <w:p w14:paraId="7166D982" w14:textId="1E56077E" w:rsidR="009512B8" w:rsidRPr="0078149C" w:rsidRDefault="009512B8" w:rsidP="0078149C">
      <w:pPr>
        <w:pStyle w:val="Heading3"/>
      </w:pPr>
      <w:bookmarkStart w:id="52" w:name="_Toc213043847"/>
      <w:r w:rsidRPr="00C607C1">
        <w:t>3.4.1 Input Analysis</w:t>
      </w:r>
      <w:bookmarkEnd w:id="52"/>
    </w:p>
    <w:p w14:paraId="243BBF13" w14:textId="59A912E9"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inputs to the system include:</w:t>
      </w:r>
    </w:p>
    <w:p w14:paraId="231E1153" w14:textId="77777777" w:rsidR="009512B8" w:rsidRPr="00C607C1" w:rsidRDefault="009512B8" w:rsidP="00DF0219">
      <w:pPr>
        <w:pStyle w:val="ListParagraph"/>
        <w:numPr>
          <w:ilvl w:val="0"/>
          <w:numId w:val="28"/>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Voter details:</w:t>
      </w:r>
      <w:r w:rsidRPr="00C607C1">
        <w:rPr>
          <w:rFonts w:ascii="Times New Roman" w:hAnsi="Times New Roman" w:cs="Times New Roman"/>
          <w:szCs w:val="24"/>
        </w:rPr>
        <w:t xml:space="preserve"> name, matric number, and wallet address.</w:t>
      </w:r>
    </w:p>
    <w:p w14:paraId="538B5353" w14:textId="77777777" w:rsidR="009512B8" w:rsidRPr="00C607C1" w:rsidRDefault="009512B8" w:rsidP="00DF0219">
      <w:pPr>
        <w:pStyle w:val="ListParagraph"/>
        <w:numPr>
          <w:ilvl w:val="0"/>
          <w:numId w:val="28"/>
        </w:numPr>
        <w:spacing w:line="360" w:lineRule="auto"/>
        <w:jc w:val="both"/>
        <w:rPr>
          <w:rFonts w:ascii="Times New Roman" w:hAnsi="Times New Roman" w:cs="Times New Roman"/>
          <w:szCs w:val="24"/>
        </w:rPr>
      </w:pPr>
      <w:r w:rsidRPr="00C607C1">
        <w:rPr>
          <w:rFonts w:ascii="Times New Roman" w:hAnsi="Times New Roman" w:cs="Times New Roman"/>
          <w:b/>
          <w:bCs/>
          <w:szCs w:val="24"/>
        </w:rPr>
        <w:t>Election parameters:</w:t>
      </w:r>
      <w:r w:rsidRPr="00C607C1">
        <w:rPr>
          <w:rFonts w:ascii="Times New Roman" w:hAnsi="Times New Roman" w:cs="Times New Roman"/>
          <w:szCs w:val="24"/>
        </w:rPr>
        <w:t xml:space="preserve"> title, description, start and end time.</w:t>
      </w:r>
    </w:p>
    <w:p w14:paraId="23087D82" w14:textId="77777777" w:rsidR="009512B8" w:rsidRPr="00C607C1" w:rsidRDefault="009512B8" w:rsidP="00DF0219">
      <w:pPr>
        <w:pStyle w:val="ListParagraph"/>
        <w:numPr>
          <w:ilvl w:val="0"/>
          <w:numId w:val="28"/>
        </w:numPr>
        <w:spacing w:line="360" w:lineRule="auto"/>
        <w:jc w:val="both"/>
        <w:rPr>
          <w:rFonts w:ascii="Times New Roman" w:hAnsi="Times New Roman" w:cs="Times New Roman"/>
          <w:szCs w:val="24"/>
        </w:rPr>
      </w:pPr>
      <w:r w:rsidRPr="00C607C1">
        <w:rPr>
          <w:rFonts w:ascii="Times New Roman" w:hAnsi="Times New Roman" w:cs="Times New Roman"/>
          <w:b/>
          <w:bCs/>
          <w:szCs w:val="24"/>
        </w:rPr>
        <w:t>Candidate details:</w:t>
      </w:r>
      <w:r w:rsidRPr="00C607C1">
        <w:rPr>
          <w:rFonts w:ascii="Times New Roman" w:hAnsi="Times New Roman" w:cs="Times New Roman"/>
          <w:szCs w:val="24"/>
        </w:rPr>
        <w:t xml:space="preserve"> name and unique ID.</w:t>
      </w:r>
    </w:p>
    <w:p w14:paraId="17C39C5A" w14:textId="77777777" w:rsidR="009512B8" w:rsidRPr="00C607C1" w:rsidRDefault="009512B8" w:rsidP="00DF0219">
      <w:pPr>
        <w:pStyle w:val="ListParagraph"/>
        <w:numPr>
          <w:ilvl w:val="0"/>
          <w:numId w:val="28"/>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 choice:</w:t>
      </w:r>
      <w:r w:rsidRPr="00C607C1">
        <w:rPr>
          <w:rFonts w:ascii="Times New Roman" w:hAnsi="Times New Roman" w:cs="Times New Roman"/>
          <w:szCs w:val="24"/>
        </w:rPr>
        <w:t xml:space="preserve"> the candidate selected by the voter.</w:t>
      </w:r>
    </w:p>
    <w:p w14:paraId="20E94115" w14:textId="77777777" w:rsidR="00455622"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These inputs are collected through the web interface and stored in the smart contract (</w:t>
      </w:r>
      <w:proofErr w:type="spellStart"/>
      <w:r w:rsidRPr="00C607C1">
        <w:rPr>
          <w:rFonts w:ascii="Times New Roman" w:hAnsi="Times New Roman" w:cs="Times New Roman"/>
          <w:szCs w:val="24"/>
        </w:rPr>
        <w:t>ElectionManager.sol</w:t>
      </w:r>
      <w:proofErr w:type="spellEnd"/>
      <w:r w:rsidRPr="00C607C1">
        <w:rPr>
          <w:rFonts w:ascii="Times New Roman" w:hAnsi="Times New Roman" w:cs="Times New Roman"/>
          <w:szCs w:val="24"/>
        </w:rPr>
        <w:t>) for secure processing on the blockchain.</w:t>
      </w:r>
    </w:p>
    <w:p w14:paraId="615B3EB0" w14:textId="4E211497" w:rsidR="009512B8" w:rsidRPr="00C607C1" w:rsidRDefault="009512B8" w:rsidP="00DF0219">
      <w:pPr>
        <w:pStyle w:val="Heading3"/>
      </w:pPr>
      <w:bookmarkStart w:id="53" w:name="_Toc213043848"/>
      <w:r w:rsidRPr="00C607C1">
        <w:t>3.4.2 Process Analysis</w:t>
      </w:r>
      <w:bookmarkEnd w:id="53"/>
    </w:p>
    <w:p w14:paraId="59F3CAD8" w14:textId="17C35969"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main system processes include:</w:t>
      </w:r>
    </w:p>
    <w:p w14:paraId="78B9A266" w14:textId="77777777" w:rsidR="009512B8" w:rsidRPr="00C607C1" w:rsidRDefault="009512B8" w:rsidP="00DF0219">
      <w:pPr>
        <w:pStyle w:val="ListParagraph"/>
        <w:numPr>
          <w:ilvl w:val="0"/>
          <w:numId w:val="29"/>
        </w:numPr>
        <w:spacing w:line="360" w:lineRule="auto"/>
        <w:jc w:val="both"/>
        <w:rPr>
          <w:rFonts w:ascii="Times New Roman" w:hAnsi="Times New Roman" w:cs="Times New Roman"/>
          <w:szCs w:val="24"/>
        </w:rPr>
      </w:pPr>
      <w:r w:rsidRPr="00C607C1">
        <w:rPr>
          <w:rFonts w:ascii="Times New Roman" w:hAnsi="Times New Roman" w:cs="Times New Roman"/>
          <w:b/>
          <w:bCs/>
          <w:szCs w:val="24"/>
        </w:rPr>
        <w:t>Voter Registration:</w:t>
      </w:r>
      <w:r w:rsidRPr="00C607C1">
        <w:rPr>
          <w:rFonts w:ascii="Times New Roman" w:hAnsi="Times New Roman" w:cs="Times New Roman"/>
          <w:szCs w:val="24"/>
        </w:rPr>
        <w:t xml:space="preserve"> The user submits their name and matric number; the smart contract stores and maps it to their wallet address.</w:t>
      </w:r>
    </w:p>
    <w:p w14:paraId="04980C68" w14:textId="77777777" w:rsidR="009512B8" w:rsidRPr="00C607C1" w:rsidRDefault="009512B8" w:rsidP="00DF0219">
      <w:pPr>
        <w:pStyle w:val="ListParagraph"/>
        <w:numPr>
          <w:ilvl w:val="0"/>
          <w:numId w:val="29"/>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Voter Verification: </w:t>
      </w:r>
      <w:r w:rsidRPr="00C607C1">
        <w:rPr>
          <w:rFonts w:ascii="Times New Roman" w:hAnsi="Times New Roman" w:cs="Times New Roman"/>
          <w:szCs w:val="24"/>
        </w:rPr>
        <w:t>Admin verifies the voter, enabling voting access.</w:t>
      </w:r>
    </w:p>
    <w:p w14:paraId="5820B43E" w14:textId="77777777" w:rsidR="009512B8" w:rsidRPr="00C607C1" w:rsidRDefault="009512B8" w:rsidP="00DF0219">
      <w:pPr>
        <w:pStyle w:val="ListParagraph"/>
        <w:numPr>
          <w:ilvl w:val="0"/>
          <w:numId w:val="29"/>
        </w:numPr>
        <w:spacing w:line="360" w:lineRule="auto"/>
        <w:jc w:val="both"/>
        <w:rPr>
          <w:rFonts w:ascii="Times New Roman" w:hAnsi="Times New Roman" w:cs="Times New Roman"/>
          <w:szCs w:val="24"/>
        </w:rPr>
      </w:pPr>
      <w:r w:rsidRPr="00C607C1">
        <w:rPr>
          <w:rFonts w:ascii="Times New Roman" w:hAnsi="Times New Roman" w:cs="Times New Roman"/>
          <w:b/>
          <w:bCs/>
          <w:szCs w:val="24"/>
        </w:rPr>
        <w:t>Election Creation:</w:t>
      </w:r>
      <w:r w:rsidRPr="00C607C1">
        <w:rPr>
          <w:rFonts w:ascii="Times New Roman" w:hAnsi="Times New Roman" w:cs="Times New Roman"/>
          <w:szCs w:val="24"/>
        </w:rPr>
        <w:t xml:space="preserve"> Admin defines the election parameters and adds candidates.</w:t>
      </w:r>
    </w:p>
    <w:p w14:paraId="79AF8CC8" w14:textId="77777777" w:rsidR="009512B8" w:rsidRPr="00C607C1" w:rsidRDefault="009512B8" w:rsidP="00DF0219">
      <w:pPr>
        <w:pStyle w:val="ListParagraph"/>
        <w:numPr>
          <w:ilvl w:val="0"/>
          <w:numId w:val="29"/>
        </w:numPr>
        <w:spacing w:line="360" w:lineRule="auto"/>
        <w:jc w:val="both"/>
        <w:rPr>
          <w:rFonts w:ascii="Times New Roman" w:hAnsi="Times New Roman" w:cs="Times New Roman"/>
          <w:szCs w:val="24"/>
        </w:rPr>
      </w:pPr>
      <w:r w:rsidRPr="00C607C1">
        <w:rPr>
          <w:rFonts w:ascii="Times New Roman" w:hAnsi="Times New Roman" w:cs="Times New Roman"/>
          <w:b/>
          <w:bCs/>
          <w:szCs w:val="24"/>
        </w:rPr>
        <w:t>Voting:</w:t>
      </w:r>
      <w:r w:rsidRPr="00C607C1">
        <w:rPr>
          <w:rFonts w:ascii="Times New Roman" w:hAnsi="Times New Roman" w:cs="Times New Roman"/>
          <w:szCs w:val="24"/>
        </w:rPr>
        <w:t xml:space="preserve"> Verified voters cast votes, which are recorded immutably on-chain.</w:t>
      </w:r>
    </w:p>
    <w:p w14:paraId="5EB8C1D3" w14:textId="77777777" w:rsidR="009512B8" w:rsidRPr="00C607C1" w:rsidRDefault="009512B8" w:rsidP="00DF0219">
      <w:pPr>
        <w:pStyle w:val="ListParagraph"/>
        <w:numPr>
          <w:ilvl w:val="0"/>
          <w:numId w:val="29"/>
        </w:numPr>
        <w:spacing w:line="360" w:lineRule="auto"/>
        <w:jc w:val="both"/>
        <w:rPr>
          <w:rFonts w:ascii="Times New Roman" w:hAnsi="Times New Roman" w:cs="Times New Roman"/>
          <w:szCs w:val="24"/>
        </w:rPr>
      </w:pPr>
      <w:r w:rsidRPr="00C607C1">
        <w:rPr>
          <w:rFonts w:ascii="Times New Roman" w:hAnsi="Times New Roman" w:cs="Times New Roman"/>
          <w:b/>
          <w:bCs/>
          <w:szCs w:val="24"/>
        </w:rPr>
        <w:lastRenderedPageBreak/>
        <w:t>Result Viewing:</w:t>
      </w:r>
      <w:r w:rsidRPr="00C607C1">
        <w:rPr>
          <w:rFonts w:ascii="Times New Roman" w:hAnsi="Times New Roman" w:cs="Times New Roman"/>
          <w:szCs w:val="24"/>
        </w:rPr>
        <w:t xml:space="preserve"> Anyone can view the election results transparently once voting ends.</w:t>
      </w:r>
    </w:p>
    <w:p w14:paraId="70F0AE84" w14:textId="77777777" w:rsidR="009512B8" w:rsidRPr="00C607C1" w:rsidRDefault="009512B8" w:rsidP="00DF0219">
      <w:pPr>
        <w:pStyle w:val="Heading3"/>
      </w:pPr>
      <w:bookmarkStart w:id="54" w:name="_Toc213043849"/>
      <w:r w:rsidRPr="00C607C1">
        <w:t>3.4.3 Output Analysis</w:t>
      </w:r>
      <w:bookmarkEnd w:id="54"/>
    </w:p>
    <w:p w14:paraId="7FF81A48" w14:textId="7B871054"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System outputs include:</w:t>
      </w:r>
    </w:p>
    <w:p w14:paraId="6C153AC8" w14:textId="77777777" w:rsidR="009512B8" w:rsidRPr="00C607C1" w:rsidRDefault="009512B8" w:rsidP="00DF0219">
      <w:pPr>
        <w:pStyle w:val="ListParagraph"/>
        <w:numPr>
          <w:ilvl w:val="0"/>
          <w:numId w:val="30"/>
        </w:numPr>
        <w:spacing w:line="360" w:lineRule="auto"/>
        <w:jc w:val="both"/>
        <w:rPr>
          <w:rFonts w:ascii="Times New Roman" w:hAnsi="Times New Roman" w:cs="Times New Roman"/>
          <w:szCs w:val="24"/>
        </w:rPr>
      </w:pPr>
      <w:r w:rsidRPr="00C607C1">
        <w:rPr>
          <w:rFonts w:ascii="Times New Roman" w:hAnsi="Times New Roman" w:cs="Times New Roman"/>
          <w:szCs w:val="24"/>
        </w:rPr>
        <w:t>Election summaries and detailed candidate lists.</w:t>
      </w:r>
    </w:p>
    <w:p w14:paraId="057D09F7" w14:textId="77777777" w:rsidR="009512B8" w:rsidRPr="00C607C1" w:rsidRDefault="009512B8" w:rsidP="00DF0219">
      <w:pPr>
        <w:pStyle w:val="ListParagraph"/>
        <w:numPr>
          <w:ilvl w:val="0"/>
          <w:numId w:val="30"/>
        </w:numPr>
        <w:spacing w:line="360" w:lineRule="auto"/>
        <w:jc w:val="both"/>
        <w:rPr>
          <w:rFonts w:ascii="Times New Roman" w:hAnsi="Times New Roman" w:cs="Times New Roman"/>
          <w:szCs w:val="24"/>
        </w:rPr>
      </w:pPr>
      <w:r w:rsidRPr="00C607C1">
        <w:rPr>
          <w:rFonts w:ascii="Times New Roman" w:hAnsi="Times New Roman" w:cs="Times New Roman"/>
          <w:szCs w:val="24"/>
        </w:rPr>
        <w:t>Voter verification status.</w:t>
      </w:r>
    </w:p>
    <w:p w14:paraId="28F3ED39" w14:textId="77777777" w:rsidR="009512B8" w:rsidRPr="00C607C1" w:rsidRDefault="009512B8" w:rsidP="00DF0219">
      <w:pPr>
        <w:pStyle w:val="ListParagraph"/>
        <w:numPr>
          <w:ilvl w:val="0"/>
          <w:numId w:val="30"/>
        </w:numPr>
        <w:spacing w:line="360" w:lineRule="auto"/>
        <w:jc w:val="both"/>
        <w:rPr>
          <w:rFonts w:ascii="Times New Roman" w:hAnsi="Times New Roman" w:cs="Times New Roman"/>
          <w:szCs w:val="24"/>
        </w:rPr>
      </w:pPr>
      <w:r w:rsidRPr="00C607C1">
        <w:rPr>
          <w:rFonts w:ascii="Times New Roman" w:hAnsi="Times New Roman" w:cs="Times New Roman"/>
          <w:szCs w:val="24"/>
        </w:rPr>
        <w:t>Real-time voting statistics and results.</w:t>
      </w:r>
    </w:p>
    <w:p w14:paraId="2C20F95B" w14:textId="3E1BDC35" w:rsidR="009512B8" w:rsidRPr="00C607C1" w:rsidRDefault="009512B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These outputs are displayed on the web dashboard, providing transparency and easy monitoring.</w:t>
      </w:r>
    </w:p>
    <w:p w14:paraId="080AE816" w14:textId="77777777" w:rsidR="009512B8" w:rsidRPr="00C607C1" w:rsidRDefault="009512B8" w:rsidP="00DF0219">
      <w:pPr>
        <w:pStyle w:val="Heading3"/>
      </w:pPr>
      <w:bookmarkStart w:id="55" w:name="_Toc213043850"/>
      <w:r w:rsidRPr="00C607C1">
        <w:t>3.4.4 Benefits of the Proposed System</w:t>
      </w:r>
      <w:bookmarkEnd w:id="55"/>
    </w:p>
    <w:p w14:paraId="2576472C"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Transparency:</w:t>
      </w:r>
      <w:r w:rsidRPr="00C607C1">
        <w:rPr>
          <w:rFonts w:ascii="Times New Roman" w:hAnsi="Times New Roman" w:cs="Times New Roman"/>
          <w:szCs w:val="24"/>
        </w:rPr>
        <w:t xml:space="preserve"> All votes are visible on the blockchain ledger, preventing manipulation.</w:t>
      </w:r>
    </w:p>
    <w:p w14:paraId="459518C8"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Anonymity: </w:t>
      </w:r>
      <w:r w:rsidRPr="00C607C1">
        <w:rPr>
          <w:rFonts w:ascii="Times New Roman" w:hAnsi="Times New Roman" w:cs="Times New Roman"/>
          <w:szCs w:val="24"/>
        </w:rPr>
        <w:t>Voter identities remain hidden through cryptographic wallet addresses.</w:t>
      </w:r>
    </w:p>
    <w:p w14:paraId="03E49A89"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Security: </w:t>
      </w:r>
      <w:r w:rsidRPr="00C607C1">
        <w:rPr>
          <w:rFonts w:ascii="Times New Roman" w:hAnsi="Times New Roman" w:cs="Times New Roman"/>
          <w:szCs w:val="24"/>
        </w:rPr>
        <w:t>Immutable smart contracts eliminate unauthorized access or vote alteration.</w:t>
      </w:r>
    </w:p>
    <w:p w14:paraId="74092021"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Efficiency: </w:t>
      </w:r>
      <w:r w:rsidRPr="00C607C1">
        <w:rPr>
          <w:rFonts w:ascii="Times New Roman" w:hAnsi="Times New Roman" w:cs="Times New Roman"/>
          <w:szCs w:val="24"/>
        </w:rPr>
        <w:t>Vote counting and result publication occur instantly.</w:t>
      </w:r>
    </w:p>
    <w:p w14:paraId="1D229231"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Individual Verifiability: </w:t>
      </w:r>
      <w:r w:rsidRPr="00C607C1">
        <w:rPr>
          <w:rFonts w:ascii="Times New Roman" w:hAnsi="Times New Roman" w:cs="Times New Roman"/>
          <w:szCs w:val="24"/>
        </w:rPr>
        <w:t>Each voter can confirm that their vote is included in the final tally.</w:t>
      </w:r>
    </w:p>
    <w:p w14:paraId="524F338C" w14:textId="77777777" w:rsidR="009512B8" w:rsidRPr="00C607C1" w:rsidRDefault="009512B8" w:rsidP="00DF0219">
      <w:pPr>
        <w:pStyle w:val="ListParagraph"/>
        <w:numPr>
          <w:ilvl w:val="0"/>
          <w:numId w:val="31"/>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Universal Verifiability: </w:t>
      </w:r>
      <w:r w:rsidRPr="00C607C1">
        <w:rPr>
          <w:rFonts w:ascii="Times New Roman" w:hAnsi="Times New Roman" w:cs="Times New Roman"/>
          <w:szCs w:val="24"/>
        </w:rPr>
        <w:t>External observers or auditors can independently verify the election outcome using blockchain data.</w:t>
      </w:r>
    </w:p>
    <w:p w14:paraId="43796238" w14:textId="32046B9A" w:rsidR="009512B8" w:rsidRPr="00565570" w:rsidRDefault="009512B8" w:rsidP="00C81A11">
      <w:pPr>
        <w:pStyle w:val="Heading2"/>
      </w:pPr>
      <w:bookmarkStart w:id="56" w:name="_Toc213043851"/>
      <w:r w:rsidRPr="00C607C1">
        <w:t>3.5 SYSTEM DESIGN</w:t>
      </w:r>
      <w:bookmarkEnd w:id="56"/>
    </w:p>
    <w:p w14:paraId="1FCA0D89" w14:textId="77777777" w:rsidR="00565570" w:rsidRPr="00565570" w:rsidRDefault="00565570" w:rsidP="00565570">
      <w:pPr>
        <w:spacing w:line="360" w:lineRule="auto"/>
        <w:jc w:val="both"/>
        <w:rPr>
          <w:rFonts w:ascii="Times New Roman" w:hAnsi="Times New Roman" w:cs="Times New Roman"/>
          <w:szCs w:val="24"/>
        </w:rPr>
      </w:pPr>
      <w:r w:rsidRPr="00565570">
        <w:rPr>
          <w:rFonts w:ascii="Times New Roman" w:hAnsi="Times New Roman" w:cs="Times New Roman"/>
          <w:szCs w:val="24"/>
        </w:rPr>
        <w:t xml:space="preserve">The proposed system architecture is designed to create a </w:t>
      </w:r>
      <w:r w:rsidRPr="00565570">
        <w:rPr>
          <w:rFonts w:ascii="Times New Roman" w:hAnsi="Times New Roman" w:cs="Times New Roman"/>
          <w:b/>
          <w:bCs/>
          <w:szCs w:val="24"/>
        </w:rPr>
        <w:t>decentralized, secure, and user-friendly electronic voting platform</w:t>
      </w:r>
      <w:r w:rsidRPr="00565570">
        <w:rPr>
          <w:rFonts w:ascii="Times New Roman" w:hAnsi="Times New Roman" w:cs="Times New Roman"/>
          <w:szCs w:val="24"/>
        </w:rPr>
        <w:t xml:space="preserve"> that integrates blockchain technology with a web-based interface. The architecture consists of </w:t>
      </w:r>
      <w:r w:rsidRPr="00565570">
        <w:rPr>
          <w:rFonts w:ascii="Times New Roman" w:hAnsi="Times New Roman" w:cs="Times New Roman"/>
          <w:b/>
          <w:bCs/>
          <w:szCs w:val="24"/>
        </w:rPr>
        <w:t>three main components</w:t>
      </w:r>
      <w:r w:rsidRPr="00565570">
        <w:rPr>
          <w:rFonts w:ascii="Times New Roman" w:hAnsi="Times New Roman" w:cs="Times New Roman"/>
          <w:szCs w:val="24"/>
        </w:rPr>
        <w:t xml:space="preserve">: the </w:t>
      </w:r>
      <w:r w:rsidRPr="00565570">
        <w:rPr>
          <w:rFonts w:ascii="Times New Roman" w:hAnsi="Times New Roman" w:cs="Times New Roman"/>
          <w:b/>
          <w:bCs/>
          <w:szCs w:val="24"/>
        </w:rPr>
        <w:t>blockchain server</w:t>
      </w:r>
      <w:r w:rsidRPr="00565570">
        <w:rPr>
          <w:rFonts w:ascii="Times New Roman" w:hAnsi="Times New Roman" w:cs="Times New Roman"/>
          <w:szCs w:val="24"/>
        </w:rPr>
        <w:t xml:space="preserve">, the </w:t>
      </w:r>
      <w:r w:rsidRPr="00565570">
        <w:rPr>
          <w:rFonts w:ascii="Times New Roman" w:hAnsi="Times New Roman" w:cs="Times New Roman"/>
          <w:b/>
          <w:bCs/>
          <w:szCs w:val="24"/>
        </w:rPr>
        <w:t>web application backend</w:t>
      </w:r>
      <w:r w:rsidRPr="00565570">
        <w:rPr>
          <w:rFonts w:ascii="Times New Roman" w:hAnsi="Times New Roman" w:cs="Times New Roman"/>
          <w:szCs w:val="24"/>
        </w:rPr>
        <w:t xml:space="preserve">, and the </w:t>
      </w:r>
      <w:r w:rsidRPr="00565570">
        <w:rPr>
          <w:rFonts w:ascii="Times New Roman" w:hAnsi="Times New Roman" w:cs="Times New Roman"/>
          <w:b/>
          <w:bCs/>
          <w:szCs w:val="24"/>
        </w:rPr>
        <w:t>frontend interface</w:t>
      </w:r>
      <w:r w:rsidRPr="00565570">
        <w:rPr>
          <w:rFonts w:ascii="Times New Roman" w:hAnsi="Times New Roman" w:cs="Times New Roman"/>
          <w:szCs w:val="24"/>
        </w:rPr>
        <w:t>.</w:t>
      </w:r>
    </w:p>
    <w:p w14:paraId="257610DF" w14:textId="77777777" w:rsidR="00565570" w:rsidRPr="00565570" w:rsidRDefault="00565570" w:rsidP="00565570">
      <w:pPr>
        <w:spacing w:line="360" w:lineRule="auto"/>
        <w:jc w:val="both"/>
        <w:rPr>
          <w:rFonts w:ascii="Times New Roman" w:hAnsi="Times New Roman" w:cs="Times New Roman"/>
          <w:szCs w:val="24"/>
        </w:rPr>
      </w:pPr>
      <w:r w:rsidRPr="00565570">
        <w:rPr>
          <w:rFonts w:ascii="Times New Roman" w:hAnsi="Times New Roman" w:cs="Times New Roman"/>
          <w:szCs w:val="24"/>
        </w:rPr>
        <w:t xml:space="preserve">The system leverages a </w:t>
      </w:r>
      <w:r w:rsidRPr="00565570">
        <w:rPr>
          <w:rFonts w:ascii="Times New Roman" w:hAnsi="Times New Roman" w:cs="Times New Roman"/>
          <w:b/>
          <w:bCs/>
          <w:szCs w:val="24"/>
        </w:rPr>
        <w:t>public blockchain</w:t>
      </w:r>
      <w:r w:rsidRPr="00565570">
        <w:rPr>
          <w:rFonts w:ascii="Times New Roman" w:hAnsi="Times New Roman" w:cs="Times New Roman"/>
          <w:szCs w:val="24"/>
        </w:rPr>
        <w:t xml:space="preserve">, meaning that anyone can serve as a node in the network, and no trust is required among participants. However, not every registered voter must operate as a blockchain node, and not every node functions as a voting device—there is a clear distinction between </w:t>
      </w:r>
      <w:r w:rsidRPr="00565570">
        <w:rPr>
          <w:rFonts w:ascii="Times New Roman" w:hAnsi="Times New Roman" w:cs="Times New Roman"/>
          <w:b/>
          <w:bCs/>
          <w:szCs w:val="24"/>
        </w:rPr>
        <w:t>nodes</w:t>
      </w:r>
      <w:r w:rsidRPr="00565570">
        <w:rPr>
          <w:rFonts w:ascii="Times New Roman" w:hAnsi="Times New Roman" w:cs="Times New Roman"/>
          <w:szCs w:val="24"/>
        </w:rPr>
        <w:t xml:space="preserve"> and </w:t>
      </w:r>
      <w:r w:rsidRPr="00565570">
        <w:rPr>
          <w:rFonts w:ascii="Times New Roman" w:hAnsi="Times New Roman" w:cs="Times New Roman"/>
          <w:b/>
          <w:bCs/>
          <w:szCs w:val="24"/>
        </w:rPr>
        <w:t>voter devices</w:t>
      </w:r>
      <w:r w:rsidRPr="00565570">
        <w:rPr>
          <w:rFonts w:ascii="Times New Roman" w:hAnsi="Times New Roman" w:cs="Times New Roman"/>
          <w:szCs w:val="24"/>
        </w:rPr>
        <w:t>. This separation ensures scalability and efficiency without compromising decentralization.</w:t>
      </w:r>
    </w:p>
    <w:p w14:paraId="3D71F528" w14:textId="77777777" w:rsidR="00565570" w:rsidRPr="00565570" w:rsidRDefault="00565570" w:rsidP="00565570">
      <w:pPr>
        <w:spacing w:line="360" w:lineRule="auto"/>
        <w:jc w:val="both"/>
        <w:rPr>
          <w:rFonts w:ascii="Times New Roman" w:hAnsi="Times New Roman" w:cs="Times New Roman"/>
          <w:b/>
          <w:bCs/>
          <w:szCs w:val="24"/>
        </w:rPr>
      </w:pPr>
      <w:r w:rsidRPr="00565570">
        <w:rPr>
          <w:rFonts w:ascii="Times New Roman" w:hAnsi="Times New Roman" w:cs="Times New Roman"/>
          <w:b/>
          <w:bCs/>
          <w:szCs w:val="24"/>
        </w:rPr>
        <w:t>Frontend Technologies</w:t>
      </w:r>
    </w:p>
    <w:p w14:paraId="57D6D792" w14:textId="77777777" w:rsidR="00565570" w:rsidRPr="00565570" w:rsidRDefault="00565570" w:rsidP="00565570">
      <w:pPr>
        <w:numPr>
          <w:ilvl w:val="0"/>
          <w:numId w:val="61"/>
        </w:numPr>
        <w:spacing w:line="360" w:lineRule="auto"/>
        <w:jc w:val="both"/>
        <w:rPr>
          <w:rFonts w:ascii="Times New Roman" w:hAnsi="Times New Roman" w:cs="Times New Roman"/>
          <w:szCs w:val="24"/>
        </w:rPr>
      </w:pPr>
      <w:r w:rsidRPr="00565570">
        <w:rPr>
          <w:rFonts w:ascii="Times New Roman" w:hAnsi="Times New Roman" w:cs="Times New Roman"/>
          <w:b/>
          <w:bCs/>
          <w:szCs w:val="24"/>
        </w:rPr>
        <w:lastRenderedPageBreak/>
        <w:t>HTML5:</w:t>
      </w:r>
      <w:r w:rsidRPr="00565570">
        <w:rPr>
          <w:rFonts w:ascii="Times New Roman" w:hAnsi="Times New Roman" w:cs="Times New Roman"/>
          <w:szCs w:val="24"/>
        </w:rPr>
        <w:t xml:space="preserve"> Defines the structure and layout of the web interface.</w:t>
      </w:r>
    </w:p>
    <w:p w14:paraId="6818E649" w14:textId="77777777" w:rsidR="00565570" w:rsidRPr="00565570" w:rsidRDefault="00565570" w:rsidP="00565570">
      <w:pPr>
        <w:numPr>
          <w:ilvl w:val="0"/>
          <w:numId w:val="61"/>
        </w:numPr>
        <w:spacing w:line="360" w:lineRule="auto"/>
        <w:jc w:val="both"/>
        <w:rPr>
          <w:rFonts w:ascii="Times New Roman" w:hAnsi="Times New Roman" w:cs="Times New Roman"/>
          <w:szCs w:val="24"/>
        </w:rPr>
      </w:pPr>
      <w:r w:rsidRPr="00565570">
        <w:rPr>
          <w:rFonts w:ascii="Times New Roman" w:hAnsi="Times New Roman" w:cs="Times New Roman"/>
          <w:b/>
          <w:bCs/>
          <w:szCs w:val="24"/>
        </w:rPr>
        <w:t>CSS3 / Tailwind CSS:</w:t>
      </w:r>
      <w:r w:rsidRPr="00565570">
        <w:rPr>
          <w:rFonts w:ascii="Times New Roman" w:hAnsi="Times New Roman" w:cs="Times New Roman"/>
          <w:szCs w:val="24"/>
        </w:rPr>
        <w:t xml:space="preserve"> Handles responsive and modern user interface styling.</w:t>
      </w:r>
    </w:p>
    <w:p w14:paraId="1E476E17" w14:textId="77777777" w:rsidR="00565570" w:rsidRPr="00565570" w:rsidRDefault="00565570" w:rsidP="00565570">
      <w:pPr>
        <w:numPr>
          <w:ilvl w:val="0"/>
          <w:numId w:val="61"/>
        </w:numPr>
        <w:spacing w:line="360" w:lineRule="auto"/>
        <w:jc w:val="both"/>
        <w:rPr>
          <w:rFonts w:ascii="Times New Roman" w:hAnsi="Times New Roman" w:cs="Times New Roman"/>
          <w:szCs w:val="24"/>
        </w:rPr>
      </w:pPr>
      <w:r w:rsidRPr="00565570">
        <w:rPr>
          <w:rFonts w:ascii="Times New Roman" w:hAnsi="Times New Roman" w:cs="Times New Roman"/>
          <w:b/>
          <w:bCs/>
          <w:szCs w:val="24"/>
        </w:rPr>
        <w:t>JavaScript (React.js):</w:t>
      </w:r>
      <w:r w:rsidRPr="00565570">
        <w:rPr>
          <w:rFonts w:ascii="Times New Roman" w:hAnsi="Times New Roman" w:cs="Times New Roman"/>
          <w:szCs w:val="24"/>
        </w:rPr>
        <w:t xml:space="preserve"> Provides interactivity, wallet integration, and seamless communication with blockchain components.</w:t>
      </w:r>
    </w:p>
    <w:p w14:paraId="35572D97" w14:textId="77777777" w:rsidR="00565570" w:rsidRPr="00565570" w:rsidRDefault="00565570" w:rsidP="00565570">
      <w:pPr>
        <w:spacing w:line="360" w:lineRule="auto"/>
        <w:jc w:val="both"/>
        <w:rPr>
          <w:rFonts w:ascii="Times New Roman" w:hAnsi="Times New Roman" w:cs="Times New Roman"/>
          <w:b/>
          <w:bCs/>
          <w:szCs w:val="24"/>
        </w:rPr>
      </w:pPr>
      <w:r w:rsidRPr="00565570">
        <w:rPr>
          <w:rFonts w:ascii="Times New Roman" w:hAnsi="Times New Roman" w:cs="Times New Roman"/>
          <w:b/>
          <w:bCs/>
          <w:szCs w:val="24"/>
        </w:rPr>
        <w:t>Backend and Blockchain Stack</w:t>
      </w:r>
    </w:p>
    <w:p w14:paraId="6C7CCD66" w14:textId="77777777" w:rsidR="00565570" w:rsidRPr="00565570" w:rsidRDefault="00565570" w:rsidP="00565570">
      <w:pPr>
        <w:numPr>
          <w:ilvl w:val="0"/>
          <w:numId w:val="62"/>
        </w:numPr>
        <w:spacing w:line="360" w:lineRule="auto"/>
        <w:jc w:val="both"/>
        <w:rPr>
          <w:rFonts w:ascii="Times New Roman" w:hAnsi="Times New Roman" w:cs="Times New Roman"/>
          <w:szCs w:val="24"/>
        </w:rPr>
      </w:pPr>
      <w:r w:rsidRPr="00565570">
        <w:rPr>
          <w:rFonts w:ascii="Times New Roman" w:hAnsi="Times New Roman" w:cs="Times New Roman"/>
          <w:b/>
          <w:bCs/>
          <w:szCs w:val="24"/>
        </w:rPr>
        <w:t>Node.js:</w:t>
      </w:r>
      <w:r w:rsidRPr="00565570">
        <w:rPr>
          <w:rFonts w:ascii="Times New Roman" w:hAnsi="Times New Roman" w:cs="Times New Roman"/>
          <w:szCs w:val="24"/>
        </w:rPr>
        <w:t xml:space="preserve"> Manages server-side logic, API routing, and communication with the blockchain.</w:t>
      </w:r>
    </w:p>
    <w:p w14:paraId="0AE0B034" w14:textId="77777777" w:rsidR="00565570" w:rsidRPr="00565570" w:rsidRDefault="00565570" w:rsidP="00565570">
      <w:pPr>
        <w:numPr>
          <w:ilvl w:val="0"/>
          <w:numId w:val="62"/>
        </w:numPr>
        <w:spacing w:line="360" w:lineRule="auto"/>
        <w:jc w:val="both"/>
        <w:rPr>
          <w:rFonts w:ascii="Times New Roman" w:hAnsi="Times New Roman" w:cs="Times New Roman"/>
          <w:szCs w:val="24"/>
        </w:rPr>
      </w:pPr>
      <w:r w:rsidRPr="00565570">
        <w:rPr>
          <w:rFonts w:ascii="Times New Roman" w:hAnsi="Times New Roman" w:cs="Times New Roman"/>
          <w:b/>
          <w:bCs/>
          <w:szCs w:val="24"/>
        </w:rPr>
        <w:t>Hardhat:</w:t>
      </w:r>
      <w:r w:rsidRPr="00565570">
        <w:rPr>
          <w:rFonts w:ascii="Times New Roman" w:hAnsi="Times New Roman" w:cs="Times New Roman"/>
          <w:szCs w:val="24"/>
        </w:rPr>
        <w:t xml:space="preserve"> Used for developing, testing, and deploying Ethereum-based smart contracts.</w:t>
      </w:r>
    </w:p>
    <w:p w14:paraId="68D46EF7" w14:textId="77777777" w:rsidR="00565570" w:rsidRPr="00565570" w:rsidRDefault="00565570" w:rsidP="00565570">
      <w:pPr>
        <w:numPr>
          <w:ilvl w:val="0"/>
          <w:numId w:val="62"/>
        </w:numPr>
        <w:spacing w:line="360" w:lineRule="auto"/>
        <w:jc w:val="both"/>
        <w:rPr>
          <w:rFonts w:ascii="Times New Roman" w:hAnsi="Times New Roman" w:cs="Times New Roman"/>
          <w:szCs w:val="24"/>
        </w:rPr>
      </w:pPr>
      <w:r w:rsidRPr="00565570">
        <w:rPr>
          <w:rFonts w:ascii="Times New Roman" w:hAnsi="Times New Roman" w:cs="Times New Roman"/>
          <w:b/>
          <w:bCs/>
          <w:szCs w:val="24"/>
        </w:rPr>
        <w:t>Solidity (</w:t>
      </w:r>
      <w:proofErr w:type="spellStart"/>
      <w:r w:rsidRPr="00565570">
        <w:rPr>
          <w:rFonts w:ascii="Times New Roman" w:hAnsi="Times New Roman" w:cs="Times New Roman"/>
          <w:b/>
          <w:bCs/>
          <w:szCs w:val="24"/>
        </w:rPr>
        <w:t>ElectionManager.sol</w:t>
      </w:r>
      <w:proofErr w:type="spellEnd"/>
      <w:r w:rsidRPr="00565570">
        <w:rPr>
          <w:rFonts w:ascii="Times New Roman" w:hAnsi="Times New Roman" w:cs="Times New Roman"/>
          <w:b/>
          <w:bCs/>
          <w:szCs w:val="24"/>
        </w:rPr>
        <w:t>):</w:t>
      </w:r>
      <w:r w:rsidRPr="00565570">
        <w:rPr>
          <w:rFonts w:ascii="Times New Roman" w:hAnsi="Times New Roman" w:cs="Times New Roman"/>
          <w:szCs w:val="24"/>
        </w:rPr>
        <w:t xml:space="preserve"> Defines all election-related logic, including candidate management, voter registration, and vote casting.</w:t>
      </w:r>
    </w:p>
    <w:p w14:paraId="38B1DCC9" w14:textId="77777777" w:rsidR="00565570" w:rsidRPr="00565570" w:rsidRDefault="00565570" w:rsidP="00565570">
      <w:pPr>
        <w:numPr>
          <w:ilvl w:val="0"/>
          <w:numId w:val="62"/>
        </w:numPr>
        <w:spacing w:line="360" w:lineRule="auto"/>
        <w:jc w:val="both"/>
        <w:rPr>
          <w:rFonts w:ascii="Times New Roman" w:hAnsi="Times New Roman" w:cs="Times New Roman"/>
          <w:szCs w:val="24"/>
        </w:rPr>
      </w:pPr>
      <w:r w:rsidRPr="00565570">
        <w:rPr>
          <w:rFonts w:ascii="Times New Roman" w:hAnsi="Times New Roman" w:cs="Times New Roman"/>
          <w:b/>
          <w:bCs/>
          <w:szCs w:val="24"/>
        </w:rPr>
        <w:t>Ethers.js:</w:t>
      </w:r>
      <w:r w:rsidRPr="00565570">
        <w:rPr>
          <w:rFonts w:ascii="Times New Roman" w:hAnsi="Times New Roman" w:cs="Times New Roman"/>
          <w:szCs w:val="24"/>
        </w:rPr>
        <w:t xml:space="preserve"> Bridges the React frontend with the deployed smart contract on the blockchain.</w:t>
      </w:r>
    </w:p>
    <w:p w14:paraId="1A6FE9CE" w14:textId="2865A782" w:rsidR="00565570" w:rsidRPr="00565570" w:rsidRDefault="00565570" w:rsidP="0078149C">
      <w:pPr>
        <w:pStyle w:val="Heading3"/>
      </w:pPr>
      <w:r w:rsidRPr="00565570">
        <w:t>3.5.1 Architecture Diagram of the Proposed System</w:t>
      </w:r>
    </w:p>
    <w:p w14:paraId="5269550F" w14:textId="77777777" w:rsidR="00565570" w:rsidRPr="00565570" w:rsidRDefault="00565570" w:rsidP="00565570">
      <w:pPr>
        <w:spacing w:line="360" w:lineRule="auto"/>
        <w:jc w:val="both"/>
        <w:rPr>
          <w:rFonts w:ascii="Times New Roman" w:hAnsi="Times New Roman" w:cs="Times New Roman"/>
          <w:szCs w:val="24"/>
        </w:rPr>
      </w:pPr>
      <w:r w:rsidRPr="00565570">
        <w:rPr>
          <w:rFonts w:ascii="Times New Roman" w:hAnsi="Times New Roman" w:cs="Times New Roman"/>
          <w:szCs w:val="24"/>
        </w:rPr>
        <w:t xml:space="preserve">The architecture follows a </w:t>
      </w:r>
      <w:r w:rsidRPr="00565570">
        <w:rPr>
          <w:rFonts w:ascii="Times New Roman" w:hAnsi="Times New Roman" w:cs="Times New Roman"/>
          <w:b/>
          <w:bCs/>
          <w:szCs w:val="24"/>
        </w:rPr>
        <w:t>three-layer design</w:t>
      </w:r>
      <w:r w:rsidRPr="00565570">
        <w:rPr>
          <w:rFonts w:ascii="Times New Roman" w:hAnsi="Times New Roman" w:cs="Times New Roman"/>
          <w:szCs w:val="24"/>
        </w:rPr>
        <w:t xml:space="preserve"> for modularity, scalability, and transparency:</w:t>
      </w:r>
    </w:p>
    <w:p w14:paraId="2DF0F665" w14:textId="77777777" w:rsidR="00565570" w:rsidRPr="00565570" w:rsidRDefault="00565570" w:rsidP="00565570">
      <w:pPr>
        <w:numPr>
          <w:ilvl w:val="0"/>
          <w:numId w:val="63"/>
        </w:numPr>
        <w:spacing w:line="360" w:lineRule="auto"/>
        <w:rPr>
          <w:rFonts w:ascii="Times New Roman" w:hAnsi="Times New Roman" w:cs="Times New Roman"/>
          <w:szCs w:val="24"/>
        </w:rPr>
      </w:pPr>
      <w:r w:rsidRPr="00565570">
        <w:rPr>
          <w:rFonts w:ascii="Times New Roman" w:hAnsi="Times New Roman" w:cs="Times New Roman"/>
          <w:b/>
          <w:bCs/>
          <w:szCs w:val="24"/>
        </w:rPr>
        <w:t>Presentation Layer (Frontend):</w:t>
      </w:r>
      <w:r w:rsidRPr="00565570">
        <w:rPr>
          <w:rFonts w:ascii="Times New Roman" w:hAnsi="Times New Roman" w:cs="Times New Roman"/>
          <w:szCs w:val="24"/>
        </w:rPr>
        <w:br/>
        <w:t>Handles user interactions, wallet connections, and input validation through a React-based interface.</w:t>
      </w:r>
    </w:p>
    <w:p w14:paraId="10294148" w14:textId="77777777" w:rsidR="00565570" w:rsidRPr="00565570" w:rsidRDefault="00565570" w:rsidP="00565570">
      <w:pPr>
        <w:numPr>
          <w:ilvl w:val="0"/>
          <w:numId w:val="63"/>
        </w:numPr>
        <w:spacing w:line="360" w:lineRule="auto"/>
        <w:rPr>
          <w:rFonts w:ascii="Times New Roman" w:hAnsi="Times New Roman" w:cs="Times New Roman"/>
          <w:szCs w:val="24"/>
        </w:rPr>
      </w:pPr>
      <w:r w:rsidRPr="00565570">
        <w:rPr>
          <w:rFonts w:ascii="Times New Roman" w:hAnsi="Times New Roman" w:cs="Times New Roman"/>
          <w:b/>
          <w:bCs/>
          <w:szCs w:val="24"/>
        </w:rPr>
        <w:t>Application Layer (Smart Contract):</w:t>
      </w:r>
      <w:r w:rsidRPr="00565570">
        <w:rPr>
          <w:rFonts w:ascii="Times New Roman" w:hAnsi="Times New Roman" w:cs="Times New Roman"/>
          <w:szCs w:val="24"/>
        </w:rPr>
        <w:br/>
        <w:t>Implements the core election logic, manages state transitions, enforces voting rules, and emits blockchain events for transparency.</w:t>
      </w:r>
    </w:p>
    <w:p w14:paraId="19BA30AA" w14:textId="77777777" w:rsidR="00565570" w:rsidRPr="00565570" w:rsidRDefault="00565570" w:rsidP="00565570">
      <w:pPr>
        <w:numPr>
          <w:ilvl w:val="0"/>
          <w:numId w:val="63"/>
        </w:numPr>
        <w:spacing w:line="360" w:lineRule="auto"/>
        <w:rPr>
          <w:rFonts w:ascii="Times New Roman" w:hAnsi="Times New Roman" w:cs="Times New Roman"/>
          <w:szCs w:val="24"/>
        </w:rPr>
      </w:pPr>
      <w:r w:rsidRPr="00565570">
        <w:rPr>
          <w:rFonts w:ascii="Times New Roman" w:hAnsi="Times New Roman" w:cs="Times New Roman"/>
          <w:b/>
          <w:bCs/>
          <w:szCs w:val="24"/>
        </w:rPr>
        <w:t>Data Layer (Blockchain Network):</w:t>
      </w:r>
      <w:r w:rsidRPr="00565570">
        <w:rPr>
          <w:rFonts w:ascii="Times New Roman" w:hAnsi="Times New Roman" w:cs="Times New Roman"/>
          <w:szCs w:val="24"/>
        </w:rPr>
        <w:br/>
        <w:t>Serves as the immutable ledger where votes, election records, and voter details are securely stored and verifiable by all participants.</w:t>
      </w:r>
    </w:p>
    <w:p w14:paraId="16E9A481" w14:textId="77777777" w:rsidR="00565570" w:rsidRPr="00565570" w:rsidRDefault="00565570" w:rsidP="00565570">
      <w:pPr>
        <w:spacing w:line="360" w:lineRule="auto"/>
        <w:jc w:val="both"/>
        <w:rPr>
          <w:rFonts w:ascii="Times New Roman" w:hAnsi="Times New Roman" w:cs="Times New Roman"/>
          <w:szCs w:val="24"/>
        </w:rPr>
      </w:pPr>
      <w:r w:rsidRPr="00565570">
        <w:rPr>
          <w:rFonts w:ascii="Times New Roman" w:hAnsi="Times New Roman" w:cs="Times New Roman"/>
          <w:szCs w:val="24"/>
        </w:rPr>
        <w:t xml:space="preserve">This layered structure ensures seamless integration between the frontend, backend, and blockchain components, promoting </w:t>
      </w:r>
      <w:r w:rsidRPr="00565570">
        <w:rPr>
          <w:rFonts w:ascii="Times New Roman" w:hAnsi="Times New Roman" w:cs="Times New Roman"/>
          <w:b/>
          <w:bCs/>
          <w:szCs w:val="24"/>
        </w:rPr>
        <w:t>security, transparency, and decentralization</w:t>
      </w:r>
      <w:r w:rsidRPr="00565570">
        <w:rPr>
          <w:rFonts w:ascii="Times New Roman" w:hAnsi="Times New Roman" w:cs="Times New Roman"/>
          <w:szCs w:val="24"/>
        </w:rPr>
        <w:t xml:space="preserve"> in the overall system operation.</w:t>
      </w:r>
    </w:p>
    <w:p w14:paraId="0F1B5EE2" w14:textId="1C58ABED" w:rsidR="00455622" w:rsidRPr="00C607C1" w:rsidRDefault="00455622" w:rsidP="00565570">
      <w:pPr>
        <w:spacing w:line="360" w:lineRule="auto"/>
        <w:jc w:val="center"/>
        <w:rPr>
          <w:rFonts w:ascii="Times New Roman" w:hAnsi="Times New Roman" w:cs="Times New Roman"/>
          <w:szCs w:val="24"/>
        </w:rPr>
      </w:pPr>
      <w:r w:rsidRPr="00C607C1">
        <w:rPr>
          <w:rFonts w:ascii="Times New Roman" w:hAnsi="Times New Roman" w:cs="Times New Roman"/>
          <w:noProof/>
          <w:szCs w:val="24"/>
        </w:rPr>
        <w:lastRenderedPageBreak/>
        <w:drawing>
          <wp:inline distT="0" distB="0" distL="0" distR="0" wp14:anchorId="65B09CF2" wp14:editId="652904C9">
            <wp:extent cx="4093698" cy="2601903"/>
            <wp:effectExtent l="0" t="0" r="0" b="1905"/>
            <wp:docPr id="542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1981" name="Picture 54271981"/>
                    <pic:cNvPicPr/>
                  </pic:nvPicPr>
                  <pic:blipFill rotWithShape="1">
                    <a:blip r:embed="rId11"/>
                    <a:srcRect t="4657"/>
                    <a:stretch/>
                  </pic:blipFill>
                  <pic:spPr bwMode="auto">
                    <a:xfrm>
                      <a:off x="0" y="0"/>
                      <a:ext cx="4135209" cy="2628287"/>
                    </a:xfrm>
                    <a:prstGeom prst="rect">
                      <a:avLst/>
                    </a:prstGeom>
                    <a:ln>
                      <a:noFill/>
                    </a:ln>
                    <a:extLst>
                      <a:ext uri="{53640926-AAD7-44D8-BBD7-CCE9431645EC}">
                        <a14:shadowObscured xmlns:a14="http://schemas.microsoft.com/office/drawing/2010/main"/>
                      </a:ext>
                    </a:extLst>
                  </pic:spPr>
                </pic:pic>
              </a:graphicData>
            </a:graphic>
          </wp:inline>
        </w:drawing>
      </w:r>
    </w:p>
    <w:p w14:paraId="26375CDB" w14:textId="415EBCDE" w:rsidR="000C2F33" w:rsidRPr="00C607C1" w:rsidRDefault="000C2F33" w:rsidP="00DF0219">
      <w:pPr>
        <w:spacing w:line="360" w:lineRule="auto"/>
        <w:ind w:firstLine="360"/>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3.5.</w:t>
      </w:r>
      <w:r w:rsidRPr="00C607C1">
        <w:rPr>
          <w:rFonts w:ascii="Times New Roman" w:hAnsi="Times New Roman" w:cs="Times New Roman"/>
          <w:szCs w:val="24"/>
        </w:rPr>
        <w:t>1: System Architecture</w:t>
      </w:r>
    </w:p>
    <w:p w14:paraId="18D8C2BE" w14:textId="77777777" w:rsidR="003622E7" w:rsidRPr="00C607C1" w:rsidRDefault="003622E7" w:rsidP="00DF0219">
      <w:pPr>
        <w:spacing w:line="360" w:lineRule="auto"/>
        <w:jc w:val="both"/>
        <w:rPr>
          <w:rFonts w:ascii="Times New Roman" w:hAnsi="Times New Roman" w:cs="Times New Roman"/>
          <w:szCs w:val="24"/>
        </w:rPr>
      </w:pPr>
    </w:p>
    <w:p w14:paraId="304899B6" w14:textId="11E07BA3" w:rsidR="00C81A11" w:rsidRPr="0078149C" w:rsidRDefault="00C81A11" w:rsidP="0078149C">
      <w:pPr>
        <w:pStyle w:val="Heading2"/>
      </w:pPr>
      <w:r w:rsidRPr="00C81A11">
        <w:t>3.</w:t>
      </w:r>
      <w:r>
        <w:t>6</w:t>
      </w:r>
      <w:r w:rsidRPr="00C81A11">
        <w:t xml:space="preserve"> UML DIAGRAMS</w:t>
      </w:r>
    </w:p>
    <w:p w14:paraId="57E9D97A" w14:textId="77777777" w:rsidR="00C81A11" w:rsidRPr="00C81A11" w:rsidRDefault="00C81A11" w:rsidP="00C81A11">
      <w:pPr>
        <w:rPr>
          <w:rFonts w:ascii="Times New Roman" w:hAnsi="Times New Roman" w:cs="Times New Roman"/>
        </w:rPr>
      </w:pPr>
      <w:r w:rsidRPr="00C81A11">
        <w:rPr>
          <w:rFonts w:ascii="Times New Roman" w:hAnsi="Times New Roman" w:cs="Times New Roman"/>
        </w:rPr>
        <w:t xml:space="preserve">The </w:t>
      </w:r>
      <w:r w:rsidRPr="00C81A11">
        <w:rPr>
          <w:rFonts w:ascii="Times New Roman" w:hAnsi="Times New Roman" w:cs="Times New Roman"/>
          <w:b/>
          <w:bCs/>
        </w:rPr>
        <w:t>Unified Modeling Language (UML)</w:t>
      </w:r>
      <w:r w:rsidRPr="00C81A11">
        <w:rPr>
          <w:rFonts w:ascii="Times New Roman" w:hAnsi="Times New Roman" w:cs="Times New Roman"/>
        </w:rPr>
        <w:t xml:space="preserve"> is a standardized visual notation used to describe the structure and behavior of a system. It provides a clear representation of the system’s components, their interactions, and the relationships between different modules. UML diagrams are widely used in software engineering to improve understanding, design accuracy, and communication among developers.</w:t>
      </w:r>
    </w:p>
    <w:p w14:paraId="149660B9" w14:textId="3D0B98C6" w:rsidR="00C81A11" w:rsidRPr="00C81A11" w:rsidRDefault="00C81A11" w:rsidP="00C81A11">
      <w:pPr>
        <w:rPr>
          <w:rFonts w:ascii="Times New Roman" w:hAnsi="Times New Roman" w:cs="Times New Roman"/>
        </w:rPr>
      </w:pPr>
      <w:r w:rsidRPr="00C81A11">
        <w:rPr>
          <w:rFonts w:ascii="Times New Roman" w:hAnsi="Times New Roman" w:cs="Times New Roman"/>
        </w:rPr>
        <w:t xml:space="preserve">In this study, UML diagrams are employed to represent both the </w:t>
      </w:r>
      <w:r w:rsidRPr="00C81A11">
        <w:rPr>
          <w:rFonts w:ascii="Times New Roman" w:hAnsi="Times New Roman" w:cs="Times New Roman"/>
          <w:b/>
          <w:bCs/>
        </w:rPr>
        <w:t>system structure</w:t>
      </w:r>
      <w:r w:rsidRPr="00C81A11">
        <w:rPr>
          <w:rFonts w:ascii="Times New Roman" w:hAnsi="Times New Roman" w:cs="Times New Roman"/>
        </w:rPr>
        <w:t xml:space="preserve"> (through a general UML class/component diagram) and </w:t>
      </w:r>
      <w:r w:rsidRPr="00C81A11">
        <w:rPr>
          <w:rFonts w:ascii="Times New Roman" w:hAnsi="Times New Roman" w:cs="Times New Roman"/>
          <w:b/>
          <w:bCs/>
        </w:rPr>
        <w:t>user interactions</w:t>
      </w:r>
      <w:r w:rsidRPr="00C81A11">
        <w:rPr>
          <w:rFonts w:ascii="Times New Roman" w:hAnsi="Times New Roman" w:cs="Times New Roman"/>
        </w:rPr>
        <w:t xml:space="preserve"> (through a use case diagram). Together, these diagrams serve as the foundation for translating conceptual design into practical implementation, helping to define who interacts with the system and how those interactions occur.</w:t>
      </w:r>
    </w:p>
    <w:p w14:paraId="64937782" w14:textId="1F189C09" w:rsidR="00C81A11" w:rsidRDefault="00C81A11" w:rsidP="00C81A11">
      <w:pPr>
        <w:jc w:val="center"/>
        <w:rPr>
          <w:rFonts w:ascii="Times New Roman" w:hAnsi="Times New Roman" w:cs="Times New Roman"/>
        </w:rPr>
      </w:pPr>
      <w:r>
        <w:rPr>
          <w:rFonts w:ascii="Times New Roman" w:hAnsi="Times New Roman" w:cs="Times New Roman"/>
          <w:b/>
          <w:noProof/>
        </w:rPr>
        <w:lastRenderedPageBreak/>
        <w:drawing>
          <wp:inline distT="0" distB="0" distL="0" distR="0" wp14:anchorId="0E26D1A0" wp14:editId="0B4C8348">
            <wp:extent cx="3295015" cy="3181985"/>
            <wp:effectExtent l="5715" t="0" r="0" b="0"/>
            <wp:docPr id="6763" name="image26.png"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6763" name="image26.png" descr="A diagram of a system&#10;&#10;AI-generated content may be incorrect."/>
                    <pic:cNvPicPr preferRelativeResize="0"/>
                  </pic:nvPicPr>
                  <pic:blipFill>
                    <a:blip r:embed="rId12"/>
                    <a:srcRect l="8145" t="6136" r="8318" b="6818"/>
                    <a:stretch>
                      <a:fillRect/>
                    </a:stretch>
                  </pic:blipFill>
                  <pic:spPr>
                    <a:xfrm rot="5400000">
                      <a:off x="0" y="0"/>
                      <a:ext cx="3295015" cy="3181985"/>
                    </a:xfrm>
                    <a:prstGeom prst="rect">
                      <a:avLst/>
                    </a:prstGeom>
                  </pic:spPr>
                </pic:pic>
              </a:graphicData>
            </a:graphic>
          </wp:inline>
        </w:drawing>
      </w:r>
    </w:p>
    <w:p w14:paraId="309B69FF" w14:textId="22BC77ED" w:rsidR="00C81A11" w:rsidRPr="00C81A11" w:rsidRDefault="00C81A11" w:rsidP="0078149C">
      <w:pPr>
        <w:jc w:val="center"/>
        <w:rPr>
          <w:rFonts w:ascii="Times New Roman" w:hAnsi="Times New Roman" w:cs="Times New Roman"/>
        </w:rPr>
      </w:pPr>
      <w:r w:rsidRPr="00C81A11">
        <w:rPr>
          <w:rFonts w:ascii="Times New Roman" w:hAnsi="Times New Roman" w:cs="Times New Roman"/>
          <w:b/>
          <w:bCs/>
        </w:rPr>
        <w:t>Figure 3.6:</w:t>
      </w:r>
      <w:r w:rsidRPr="00C81A11">
        <w:rPr>
          <w:rFonts w:ascii="Times New Roman" w:hAnsi="Times New Roman" w:cs="Times New Roman"/>
        </w:rPr>
        <w:t xml:space="preserve"> UML Diagram of the Proposed Blockchain-Based Voting System</w:t>
      </w:r>
      <w:r>
        <w:rPr>
          <w:rFonts w:ascii="Times New Roman" w:hAnsi="Times New Roman" w:cs="Times New Roman"/>
        </w:rPr>
        <w:t xml:space="preserve"> </w:t>
      </w:r>
    </w:p>
    <w:p w14:paraId="5B0090E5" w14:textId="77777777" w:rsidR="0078149C" w:rsidRDefault="0078149C" w:rsidP="0078149C">
      <w:pPr>
        <w:pStyle w:val="Heading3"/>
      </w:pPr>
    </w:p>
    <w:p w14:paraId="674C3B79" w14:textId="33518FA6" w:rsidR="00C81A11" w:rsidRPr="0078149C" w:rsidRDefault="00C81A11" w:rsidP="0078149C">
      <w:pPr>
        <w:pStyle w:val="Heading3"/>
      </w:pPr>
      <w:r w:rsidRPr="00C81A11">
        <w:t>3.</w:t>
      </w:r>
      <w:r>
        <w:t>6</w:t>
      </w:r>
      <w:r w:rsidRPr="00C81A11">
        <w:t>.1 USE CASE DIAGRAM</w:t>
      </w:r>
    </w:p>
    <w:p w14:paraId="21DF8F3F" w14:textId="77777777" w:rsidR="00C81A11" w:rsidRPr="00C81A11" w:rsidRDefault="00C81A11" w:rsidP="00C81A11">
      <w:pPr>
        <w:spacing w:line="360" w:lineRule="auto"/>
        <w:jc w:val="both"/>
        <w:rPr>
          <w:rFonts w:ascii="Times New Roman" w:hAnsi="Times New Roman" w:cs="Times New Roman"/>
          <w:szCs w:val="24"/>
        </w:rPr>
      </w:pPr>
      <w:r w:rsidRPr="00C81A11">
        <w:rPr>
          <w:rFonts w:ascii="Times New Roman" w:hAnsi="Times New Roman" w:cs="Times New Roman"/>
          <w:szCs w:val="24"/>
        </w:rPr>
        <w:t xml:space="preserve">A </w:t>
      </w:r>
      <w:r w:rsidRPr="00C81A11">
        <w:rPr>
          <w:rFonts w:ascii="Times New Roman" w:hAnsi="Times New Roman" w:cs="Times New Roman"/>
          <w:b/>
          <w:bCs/>
          <w:szCs w:val="24"/>
        </w:rPr>
        <w:t>Use Case Diagram</w:t>
      </w:r>
      <w:r w:rsidRPr="00C81A11">
        <w:rPr>
          <w:rFonts w:ascii="Times New Roman" w:hAnsi="Times New Roman" w:cs="Times New Roman"/>
          <w:szCs w:val="24"/>
        </w:rPr>
        <w:t xml:space="preserve"> visually depicts the interactions between users (actors) and the system. It plays a critical role in system design by defining how different users interact with system functions and by serving as a roadmap for developing and organizing the system’s structure.</w:t>
      </w:r>
    </w:p>
    <w:p w14:paraId="1887212E" w14:textId="77777777" w:rsidR="00C81A11" w:rsidRPr="00C81A11" w:rsidRDefault="00C81A11" w:rsidP="00C81A11">
      <w:pPr>
        <w:spacing w:line="360" w:lineRule="auto"/>
        <w:jc w:val="both"/>
        <w:rPr>
          <w:rFonts w:ascii="Times New Roman" w:hAnsi="Times New Roman" w:cs="Times New Roman"/>
          <w:szCs w:val="24"/>
        </w:rPr>
      </w:pPr>
      <w:r w:rsidRPr="00C81A11">
        <w:rPr>
          <w:rFonts w:ascii="Times New Roman" w:hAnsi="Times New Roman" w:cs="Times New Roman"/>
          <w:szCs w:val="24"/>
        </w:rPr>
        <w:t>Use Case Diagrams are particularly useful for identifying system requirements and clarifying user expectations. They help developers and stakeholders understand the scope of functionalities to be implemented.</w:t>
      </w:r>
    </w:p>
    <w:p w14:paraId="1310AB85" w14:textId="77777777" w:rsidR="00C81A11" w:rsidRPr="00C81A11" w:rsidRDefault="00C81A11" w:rsidP="00C81A11">
      <w:pPr>
        <w:spacing w:line="360" w:lineRule="auto"/>
        <w:jc w:val="both"/>
        <w:rPr>
          <w:rFonts w:ascii="Times New Roman" w:hAnsi="Times New Roman" w:cs="Times New Roman"/>
          <w:szCs w:val="24"/>
        </w:rPr>
      </w:pPr>
      <w:r w:rsidRPr="00C81A11">
        <w:rPr>
          <w:rFonts w:ascii="Times New Roman" w:hAnsi="Times New Roman" w:cs="Times New Roman"/>
          <w:szCs w:val="24"/>
        </w:rPr>
        <w:t>The main elements of a Use Case Diagram include:</w:t>
      </w:r>
    </w:p>
    <w:p w14:paraId="0190BD93" w14:textId="77777777" w:rsidR="00C81A11" w:rsidRPr="00C81A11" w:rsidRDefault="00C81A11" w:rsidP="00C81A11">
      <w:pPr>
        <w:numPr>
          <w:ilvl w:val="0"/>
          <w:numId w:val="68"/>
        </w:numPr>
        <w:spacing w:line="360" w:lineRule="auto"/>
        <w:jc w:val="both"/>
        <w:rPr>
          <w:rFonts w:ascii="Times New Roman" w:hAnsi="Times New Roman" w:cs="Times New Roman"/>
          <w:szCs w:val="24"/>
        </w:rPr>
      </w:pPr>
      <w:r w:rsidRPr="00C81A11">
        <w:rPr>
          <w:rFonts w:ascii="Times New Roman" w:hAnsi="Times New Roman" w:cs="Times New Roman"/>
          <w:b/>
          <w:bCs/>
          <w:szCs w:val="24"/>
        </w:rPr>
        <w:t>Actors:</w:t>
      </w:r>
      <w:r w:rsidRPr="00C81A11">
        <w:rPr>
          <w:rFonts w:ascii="Times New Roman" w:hAnsi="Times New Roman" w:cs="Times New Roman"/>
          <w:szCs w:val="24"/>
        </w:rPr>
        <w:t xml:space="preserve"> External entities (users or systems) that interact with the application.</w:t>
      </w:r>
    </w:p>
    <w:p w14:paraId="28C562FB" w14:textId="77777777" w:rsidR="00C81A11" w:rsidRPr="00C81A11" w:rsidRDefault="00C81A11" w:rsidP="00C81A11">
      <w:pPr>
        <w:numPr>
          <w:ilvl w:val="0"/>
          <w:numId w:val="68"/>
        </w:numPr>
        <w:spacing w:line="360" w:lineRule="auto"/>
        <w:jc w:val="both"/>
        <w:rPr>
          <w:rFonts w:ascii="Times New Roman" w:hAnsi="Times New Roman" w:cs="Times New Roman"/>
          <w:szCs w:val="24"/>
        </w:rPr>
      </w:pPr>
      <w:r w:rsidRPr="00C81A11">
        <w:rPr>
          <w:rFonts w:ascii="Times New Roman" w:hAnsi="Times New Roman" w:cs="Times New Roman"/>
          <w:b/>
          <w:bCs/>
          <w:szCs w:val="24"/>
        </w:rPr>
        <w:t>Use Cases:</w:t>
      </w:r>
      <w:r w:rsidRPr="00C81A11">
        <w:rPr>
          <w:rFonts w:ascii="Times New Roman" w:hAnsi="Times New Roman" w:cs="Times New Roman"/>
          <w:szCs w:val="24"/>
        </w:rPr>
        <w:t xml:space="preserve"> Specific actions or services the system performs in response to an actor’s request.</w:t>
      </w:r>
    </w:p>
    <w:p w14:paraId="263C66EB" w14:textId="36081FA8" w:rsidR="00C81A11" w:rsidRPr="00C81A11" w:rsidRDefault="00C81A11" w:rsidP="00C81A11">
      <w:pPr>
        <w:spacing w:line="360" w:lineRule="auto"/>
        <w:jc w:val="both"/>
        <w:rPr>
          <w:rFonts w:ascii="Times New Roman" w:hAnsi="Times New Roman" w:cs="Times New Roman"/>
          <w:szCs w:val="24"/>
        </w:rPr>
      </w:pPr>
      <w:r w:rsidRPr="00C81A11">
        <w:rPr>
          <w:rFonts w:ascii="Times New Roman" w:hAnsi="Times New Roman" w:cs="Times New Roman"/>
          <w:szCs w:val="24"/>
        </w:rPr>
        <w:t xml:space="preserve">The </w:t>
      </w:r>
      <w:r w:rsidRPr="00C81A11">
        <w:rPr>
          <w:rFonts w:ascii="Times New Roman" w:hAnsi="Times New Roman" w:cs="Times New Roman"/>
          <w:b/>
          <w:bCs/>
          <w:szCs w:val="24"/>
        </w:rPr>
        <w:t>Use Case Diagram</w:t>
      </w:r>
      <w:r w:rsidRPr="00C81A11">
        <w:rPr>
          <w:rFonts w:ascii="Times New Roman" w:hAnsi="Times New Roman" w:cs="Times New Roman"/>
          <w:szCs w:val="24"/>
        </w:rPr>
        <w:t xml:space="preserve"> for the proposed blockchain-based electronic voting system illustrates the interactions between two primary actors the </w:t>
      </w:r>
      <w:r w:rsidRPr="00C81A11">
        <w:rPr>
          <w:rFonts w:ascii="Times New Roman" w:hAnsi="Times New Roman" w:cs="Times New Roman"/>
          <w:b/>
          <w:bCs/>
          <w:szCs w:val="24"/>
        </w:rPr>
        <w:t>Voter</w:t>
      </w:r>
      <w:r w:rsidRPr="00C81A11">
        <w:rPr>
          <w:rFonts w:ascii="Times New Roman" w:hAnsi="Times New Roman" w:cs="Times New Roman"/>
          <w:szCs w:val="24"/>
        </w:rPr>
        <w:t xml:space="preserve"> and the </w:t>
      </w:r>
      <w:r w:rsidRPr="00C81A11">
        <w:rPr>
          <w:rFonts w:ascii="Times New Roman" w:hAnsi="Times New Roman" w:cs="Times New Roman"/>
          <w:b/>
          <w:bCs/>
          <w:szCs w:val="24"/>
        </w:rPr>
        <w:t>Admin</w:t>
      </w:r>
      <w:r w:rsidRPr="00C81A11">
        <w:rPr>
          <w:rFonts w:ascii="Times New Roman" w:hAnsi="Times New Roman" w:cs="Times New Roman"/>
          <w:szCs w:val="24"/>
        </w:rPr>
        <w:t xml:space="preserve"> and the system’s core functionalities.</w:t>
      </w:r>
    </w:p>
    <w:p w14:paraId="4B19DF25" w14:textId="77777777" w:rsidR="0078149C" w:rsidRDefault="0078149C">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76451338" w14:textId="3FC386DF" w:rsidR="00C81A11" w:rsidRPr="00C81A11" w:rsidRDefault="00C81A11" w:rsidP="00C81A11">
      <w:pPr>
        <w:spacing w:line="360" w:lineRule="auto"/>
        <w:jc w:val="both"/>
        <w:rPr>
          <w:rFonts w:ascii="Times New Roman" w:hAnsi="Times New Roman" w:cs="Times New Roman"/>
          <w:szCs w:val="24"/>
        </w:rPr>
      </w:pPr>
      <w:r w:rsidRPr="00C81A11">
        <w:rPr>
          <w:rFonts w:ascii="Times New Roman" w:hAnsi="Times New Roman" w:cs="Times New Roman"/>
          <w:b/>
          <w:bCs/>
          <w:szCs w:val="24"/>
        </w:rPr>
        <w:lastRenderedPageBreak/>
        <w:t>Actors and Use Cases:</w:t>
      </w:r>
    </w:p>
    <w:p w14:paraId="03B116A3" w14:textId="77777777" w:rsidR="00C81A11" w:rsidRDefault="00C81A11" w:rsidP="00C81A11">
      <w:pPr>
        <w:spacing w:line="360" w:lineRule="auto"/>
        <w:rPr>
          <w:rFonts w:ascii="Times New Roman" w:hAnsi="Times New Roman" w:cs="Times New Roman"/>
          <w:szCs w:val="24"/>
        </w:rPr>
      </w:pPr>
      <w:r w:rsidRPr="00C81A11">
        <w:rPr>
          <w:rFonts w:ascii="Times New Roman" w:hAnsi="Times New Roman" w:cs="Times New Roman"/>
          <w:b/>
          <w:bCs/>
          <w:szCs w:val="24"/>
        </w:rPr>
        <w:t>Actor: Voter</w:t>
      </w:r>
      <w:r w:rsidRPr="00C81A11">
        <w:rPr>
          <w:rFonts w:ascii="Times New Roman" w:hAnsi="Times New Roman" w:cs="Times New Roman"/>
          <w:szCs w:val="24"/>
        </w:rPr>
        <w:br/>
        <w:t>Use Cases:</w:t>
      </w:r>
    </w:p>
    <w:p w14:paraId="489EE188" w14:textId="77777777" w:rsidR="00C81A11" w:rsidRDefault="00C81A11" w:rsidP="00C81A11">
      <w:pPr>
        <w:pStyle w:val="ListParagraph"/>
        <w:numPr>
          <w:ilvl w:val="1"/>
          <w:numId w:val="67"/>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Register for Election</w:t>
      </w:r>
    </w:p>
    <w:p w14:paraId="1A9E9E0A" w14:textId="77777777" w:rsidR="00C81A11" w:rsidRDefault="00C81A11" w:rsidP="00C81A11">
      <w:pPr>
        <w:pStyle w:val="ListParagraph"/>
        <w:numPr>
          <w:ilvl w:val="1"/>
          <w:numId w:val="67"/>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Cast Votes</w:t>
      </w:r>
    </w:p>
    <w:p w14:paraId="22663632" w14:textId="77777777" w:rsidR="00C81A11" w:rsidRDefault="00C81A11" w:rsidP="00C81A11">
      <w:pPr>
        <w:pStyle w:val="ListParagraph"/>
        <w:numPr>
          <w:ilvl w:val="1"/>
          <w:numId w:val="67"/>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Receive Hashed Votes</w:t>
      </w:r>
    </w:p>
    <w:p w14:paraId="52FF40FB" w14:textId="1ADCC45F" w:rsidR="00C81A11" w:rsidRPr="00C81A11" w:rsidRDefault="00C81A11" w:rsidP="00C81A11">
      <w:pPr>
        <w:pStyle w:val="ListParagraph"/>
        <w:numPr>
          <w:ilvl w:val="1"/>
          <w:numId w:val="67"/>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View Results</w:t>
      </w:r>
    </w:p>
    <w:p w14:paraId="5DF4FEA6" w14:textId="77777777" w:rsidR="00C81A11" w:rsidRDefault="00C81A11" w:rsidP="00C81A11">
      <w:pPr>
        <w:spacing w:line="360" w:lineRule="auto"/>
        <w:rPr>
          <w:rFonts w:ascii="Times New Roman" w:hAnsi="Times New Roman" w:cs="Times New Roman"/>
          <w:szCs w:val="24"/>
        </w:rPr>
      </w:pPr>
      <w:r w:rsidRPr="00C81A11">
        <w:rPr>
          <w:rFonts w:ascii="Times New Roman" w:hAnsi="Times New Roman" w:cs="Times New Roman"/>
          <w:b/>
          <w:bCs/>
          <w:szCs w:val="24"/>
        </w:rPr>
        <w:t>Actor: Admin</w:t>
      </w:r>
      <w:r w:rsidRPr="00C81A11">
        <w:rPr>
          <w:rFonts w:ascii="Times New Roman" w:hAnsi="Times New Roman" w:cs="Times New Roman"/>
          <w:szCs w:val="24"/>
        </w:rPr>
        <w:br/>
        <w:t>Use Cases:</w:t>
      </w:r>
    </w:p>
    <w:p w14:paraId="31B10E34" w14:textId="2CEEBDD2" w:rsidR="00C81A11" w:rsidRPr="00C81A11" w:rsidRDefault="00C81A11" w:rsidP="00C81A11">
      <w:pPr>
        <w:pStyle w:val="ListParagraph"/>
        <w:numPr>
          <w:ilvl w:val="0"/>
          <w:numId w:val="70"/>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Create Elections</w:t>
      </w:r>
    </w:p>
    <w:p w14:paraId="6A7856AB" w14:textId="77777777" w:rsidR="00C81A11" w:rsidRPr="00C81A11" w:rsidRDefault="00C81A11" w:rsidP="00C81A11">
      <w:pPr>
        <w:pStyle w:val="ListParagraph"/>
        <w:numPr>
          <w:ilvl w:val="0"/>
          <w:numId w:val="70"/>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Verify / Authenticate Candidates</w:t>
      </w:r>
    </w:p>
    <w:p w14:paraId="256CBDEB" w14:textId="078A94BA" w:rsidR="00C81A11" w:rsidRPr="00C81A11" w:rsidRDefault="00C81A11" w:rsidP="00C81A11">
      <w:pPr>
        <w:pStyle w:val="ListParagraph"/>
        <w:numPr>
          <w:ilvl w:val="0"/>
          <w:numId w:val="70"/>
        </w:numPr>
        <w:spacing w:line="360" w:lineRule="auto"/>
        <w:ind w:left="540" w:hanging="180"/>
        <w:rPr>
          <w:rFonts w:ascii="Times New Roman" w:hAnsi="Times New Roman" w:cs="Times New Roman"/>
          <w:szCs w:val="24"/>
        </w:rPr>
      </w:pPr>
      <w:r w:rsidRPr="00C81A11">
        <w:rPr>
          <w:rFonts w:ascii="Times New Roman" w:hAnsi="Times New Roman" w:cs="Times New Roman"/>
          <w:szCs w:val="24"/>
        </w:rPr>
        <w:t>View Results</w:t>
      </w:r>
    </w:p>
    <w:p w14:paraId="42717013" w14:textId="57BEA6F4" w:rsidR="00C81A11" w:rsidRDefault="00C81A11" w:rsidP="00DF0219">
      <w:pPr>
        <w:spacing w:line="360" w:lineRule="auto"/>
        <w:jc w:val="both"/>
        <w:rPr>
          <w:rFonts w:ascii="Times New Roman" w:hAnsi="Times New Roman" w:cs="Times New Roman"/>
          <w:szCs w:val="24"/>
        </w:rPr>
      </w:pPr>
    </w:p>
    <w:p w14:paraId="51192870" w14:textId="1FCDE4DB" w:rsidR="003622E7" w:rsidRPr="00C607C1" w:rsidRDefault="00C9654A" w:rsidP="00C9654A">
      <w:pPr>
        <w:spacing w:after="0" w:line="360" w:lineRule="auto"/>
        <w:jc w:val="center"/>
        <w:rPr>
          <w:rFonts w:ascii="Times New Roman" w:hAnsi="Times New Roman" w:cs="Times New Roman"/>
          <w:szCs w:val="24"/>
        </w:rPr>
      </w:pPr>
      <w:r>
        <w:rPr>
          <w:rFonts w:ascii="Times New Roman" w:hAnsi="Times New Roman" w:cs="Times New Roman"/>
          <w:i/>
          <w:iCs/>
          <w:noProof/>
        </w:rPr>
        <w:drawing>
          <wp:inline distT="0" distB="0" distL="0" distR="0" wp14:anchorId="38D1598F" wp14:editId="7D47301E">
            <wp:extent cx="3900890" cy="2909455"/>
            <wp:effectExtent l="0" t="0" r="0" b="0"/>
            <wp:docPr id="6776" name="image12.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6776" name="image12.png" descr="A diagram of a person with text&#10;&#10;AI-generated content may be incorrect."/>
                    <pic:cNvPicPr preferRelativeResize="0"/>
                  </pic:nvPicPr>
                  <pic:blipFill rotWithShape="1">
                    <a:blip r:embed="rId13"/>
                    <a:srcRect t="9584" b="13528"/>
                    <a:stretch/>
                  </pic:blipFill>
                  <pic:spPr bwMode="auto">
                    <a:xfrm>
                      <a:off x="0" y="0"/>
                      <a:ext cx="3901440" cy="2909865"/>
                    </a:xfrm>
                    <a:prstGeom prst="rect">
                      <a:avLst/>
                    </a:prstGeom>
                    <a:ln>
                      <a:noFill/>
                    </a:ln>
                    <a:extLst>
                      <a:ext uri="{53640926-AAD7-44D8-BBD7-CCE9431645EC}">
                        <a14:shadowObscured xmlns:a14="http://schemas.microsoft.com/office/drawing/2010/main"/>
                      </a:ext>
                    </a:extLst>
                  </pic:spPr>
                </pic:pic>
              </a:graphicData>
            </a:graphic>
          </wp:inline>
        </w:drawing>
      </w:r>
    </w:p>
    <w:p w14:paraId="5D61A21F" w14:textId="60C8ACBE" w:rsidR="00A46D89" w:rsidRDefault="00D9791F" w:rsidP="00D9791F">
      <w:pPr>
        <w:spacing w:line="360" w:lineRule="auto"/>
        <w:jc w:val="center"/>
        <w:rPr>
          <w:rFonts w:ascii="Times New Roman" w:hAnsi="Times New Roman" w:cs="Times New Roman"/>
          <w:szCs w:val="24"/>
        </w:rPr>
      </w:pPr>
      <w:r w:rsidRPr="00D9791F">
        <w:rPr>
          <w:rFonts w:ascii="Times New Roman" w:hAnsi="Times New Roman" w:cs="Times New Roman"/>
          <w:b/>
          <w:bCs/>
          <w:szCs w:val="24"/>
        </w:rPr>
        <w:t>Figure 3.6.1:</w:t>
      </w:r>
      <w:r w:rsidRPr="00D9791F">
        <w:rPr>
          <w:rFonts w:ascii="Times New Roman" w:hAnsi="Times New Roman" w:cs="Times New Roman"/>
          <w:szCs w:val="24"/>
        </w:rPr>
        <w:t xml:space="preserve"> Use Case Diagram for the Voter and Admin</w:t>
      </w:r>
    </w:p>
    <w:p w14:paraId="58D90CEF" w14:textId="77777777" w:rsidR="0078149C" w:rsidRDefault="0078149C">
      <w:pPr>
        <w:spacing w:after="0" w:line="240" w:lineRule="auto"/>
        <w:rPr>
          <w:rFonts w:ascii="Times New Roman" w:eastAsiaTheme="majorEastAsia" w:hAnsi="Times New Roman" w:cs="Times New Roman"/>
          <w:b/>
          <w:bCs/>
          <w:szCs w:val="24"/>
        </w:rPr>
      </w:pPr>
      <w:r>
        <w:br w:type="page"/>
      </w:r>
    </w:p>
    <w:p w14:paraId="131E72B5" w14:textId="6F6D8D77" w:rsidR="00C9654A" w:rsidRPr="00C9654A" w:rsidRDefault="00C9654A" w:rsidP="00C9654A">
      <w:pPr>
        <w:pStyle w:val="Heading2"/>
      </w:pPr>
      <w:r>
        <w:lastRenderedPageBreak/>
        <w:t>3.</w:t>
      </w:r>
      <w:bookmarkStart w:id="57" w:name="_Toc3488"/>
      <w:r>
        <w:t>7</w:t>
      </w:r>
      <w:r w:rsidRPr="00C9654A">
        <w:rPr>
          <w:lang w:val="en-GB"/>
        </w:rPr>
        <w:t xml:space="preserve"> FLOWCHART</w:t>
      </w:r>
      <w:r w:rsidRPr="00C9654A">
        <w:t xml:space="preserve"> FOR THE VOTING SYSTEM</w:t>
      </w:r>
      <w:bookmarkEnd w:id="57"/>
    </w:p>
    <w:p w14:paraId="6B4C9F6E" w14:textId="77777777" w:rsidR="00C9654A" w:rsidRDefault="00C9654A" w:rsidP="00C9654A">
      <w:pPr>
        <w:spacing w:line="360" w:lineRule="auto"/>
        <w:rPr>
          <w:rFonts w:ascii="Times New Roman" w:hAnsi="Times New Roman" w:cs="Times New Roman"/>
          <w:szCs w:val="24"/>
          <w:lang w:val="en-GB"/>
        </w:rPr>
      </w:pPr>
      <w:r w:rsidRPr="00C9654A">
        <w:rPr>
          <w:rFonts w:ascii="Times New Roman" w:hAnsi="Times New Roman" w:cs="Times New Roman"/>
          <w:szCs w:val="24"/>
          <w:lang w:val="en-GB"/>
        </w:rPr>
        <w:t>These diagrams represent the algorithm used in the system for both voters and administrators. The flowchart for voters and admins of this system as shown in Figure 3.6 and Figure 3.7, respectively.</w:t>
      </w:r>
    </w:p>
    <w:p w14:paraId="122349AC" w14:textId="2F0DE55D" w:rsidR="00C9654A" w:rsidRPr="00C9654A" w:rsidRDefault="00C9654A" w:rsidP="00C9654A">
      <w:pPr>
        <w:spacing w:after="0" w:line="360" w:lineRule="auto"/>
        <w:jc w:val="center"/>
        <w:rPr>
          <w:rFonts w:ascii="Times New Roman" w:hAnsi="Times New Roman" w:cs="Times New Roman"/>
          <w:szCs w:val="24"/>
          <w:lang w:val="en-GB"/>
        </w:rPr>
      </w:pPr>
      <w:r w:rsidRPr="00C9654A">
        <w:rPr>
          <w:rFonts w:ascii="Times New Roman" w:hAnsi="Times New Roman" w:cs="Times New Roman"/>
          <w:szCs w:val="24"/>
        </w:rPr>
        <w:drawing>
          <wp:inline distT="0" distB="0" distL="0" distR="0" wp14:anchorId="6726E03D" wp14:editId="3032E6A4">
            <wp:extent cx="3927475" cy="3718056"/>
            <wp:effectExtent l="0" t="0" r="0" b="3175"/>
            <wp:docPr id="6779" name="image4.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6779" name="image4.png" descr="A diagram of a process&#10;&#10;AI-generated content may be incorrect."/>
                    <pic:cNvPicPr preferRelativeResize="0"/>
                  </pic:nvPicPr>
                  <pic:blipFill rotWithShape="1">
                    <a:blip r:embed="rId14"/>
                    <a:srcRect b="9038"/>
                    <a:stretch/>
                  </pic:blipFill>
                  <pic:spPr bwMode="auto">
                    <a:xfrm>
                      <a:off x="0" y="0"/>
                      <a:ext cx="3927475" cy="3718056"/>
                    </a:xfrm>
                    <a:prstGeom prst="rect">
                      <a:avLst/>
                    </a:prstGeom>
                    <a:ln>
                      <a:noFill/>
                    </a:ln>
                    <a:extLst>
                      <a:ext uri="{53640926-AAD7-44D8-BBD7-CCE9431645EC}">
                        <a14:shadowObscured xmlns:a14="http://schemas.microsoft.com/office/drawing/2010/main"/>
                      </a:ext>
                    </a:extLst>
                  </pic:spPr>
                </pic:pic>
              </a:graphicData>
            </a:graphic>
          </wp:inline>
        </w:drawing>
      </w:r>
    </w:p>
    <w:p w14:paraId="6F61D90C" w14:textId="5C6DE311" w:rsidR="00C9654A" w:rsidRPr="00C9654A" w:rsidRDefault="00C9654A" w:rsidP="00C9654A">
      <w:pPr>
        <w:spacing w:line="360" w:lineRule="auto"/>
        <w:jc w:val="center"/>
        <w:rPr>
          <w:rFonts w:ascii="Times New Roman" w:hAnsi="Times New Roman" w:cs="Times New Roman"/>
          <w:szCs w:val="24"/>
          <w:lang w:val="en-GB"/>
        </w:rPr>
      </w:pPr>
      <w:r w:rsidRPr="00C9654A">
        <w:rPr>
          <w:rFonts w:ascii="Times New Roman" w:hAnsi="Times New Roman" w:cs="Times New Roman"/>
          <w:szCs w:val="24"/>
        </w:rPr>
        <w:t xml:space="preserve">Figure </w:t>
      </w:r>
      <w:bookmarkStart w:id="58" w:name="_Toc13954"/>
      <w:bookmarkStart w:id="59" w:name="_Toc13599"/>
      <w:bookmarkStart w:id="60" w:name="_Toc32456"/>
      <w:r w:rsidR="00A753A3">
        <w:rPr>
          <w:rFonts w:ascii="Times New Roman" w:hAnsi="Times New Roman" w:cs="Times New Roman"/>
          <w:szCs w:val="24"/>
          <w:lang w:val="en-GB"/>
        </w:rPr>
        <w:t>3.7.1</w:t>
      </w:r>
      <w:r w:rsidRPr="00C9654A">
        <w:rPr>
          <w:rFonts w:ascii="Times New Roman" w:hAnsi="Times New Roman" w:cs="Times New Roman"/>
          <w:szCs w:val="24"/>
          <w:lang w:val="en-GB"/>
        </w:rPr>
        <w:t xml:space="preserve"> Flowchart Diagram for a voter</w:t>
      </w:r>
      <w:bookmarkEnd w:id="58"/>
      <w:bookmarkEnd w:id="59"/>
      <w:bookmarkEnd w:id="60"/>
    </w:p>
    <w:p w14:paraId="17D0877D" w14:textId="1DB1C25C" w:rsidR="00C9654A" w:rsidRPr="00C9654A" w:rsidRDefault="00C9654A" w:rsidP="00C9654A">
      <w:pPr>
        <w:spacing w:line="360" w:lineRule="auto"/>
        <w:rPr>
          <w:rFonts w:ascii="Times New Roman" w:hAnsi="Times New Roman" w:cs="Times New Roman"/>
          <w:b/>
          <w:bCs/>
          <w:i/>
          <w:iCs/>
          <w:szCs w:val="24"/>
          <w:lang w:val="en-GB"/>
        </w:rPr>
      </w:pPr>
    </w:p>
    <w:p w14:paraId="35EA9011" w14:textId="126947AD" w:rsidR="00C9654A" w:rsidRPr="00C9654A" w:rsidRDefault="00C9654A" w:rsidP="00C9654A">
      <w:pPr>
        <w:spacing w:line="360" w:lineRule="auto"/>
        <w:rPr>
          <w:rFonts w:ascii="Times New Roman" w:hAnsi="Times New Roman" w:cs="Times New Roman"/>
          <w:b/>
          <w:bCs/>
          <w:i/>
          <w:iCs/>
          <w:szCs w:val="24"/>
          <w:lang w:val="en-GB"/>
        </w:rPr>
      </w:pPr>
    </w:p>
    <w:p w14:paraId="02A5A4DC" w14:textId="5E8E0FE5" w:rsidR="00C9654A" w:rsidRPr="00C9654A" w:rsidRDefault="00C9654A" w:rsidP="00C9654A">
      <w:pPr>
        <w:spacing w:line="360" w:lineRule="auto"/>
        <w:rPr>
          <w:rFonts w:ascii="Times New Roman" w:hAnsi="Times New Roman" w:cs="Times New Roman"/>
          <w:b/>
          <w:bCs/>
          <w:i/>
          <w:iCs/>
          <w:szCs w:val="24"/>
          <w:lang w:val="en-GB"/>
        </w:rPr>
      </w:pPr>
    </w:p>
    <w:p w14:paraId="27B246BE" w14:textId="77777777" w:rsidR="00C9654A" w:rsidRPr="00C9654A" w:rsidRDefault="00C9654A" w:rsidP="00C9654A">
      <w:pPr>
        <w:spacing w:after="0" w:line="360" w:lineRule="auto"/>
        <w:jc w:val="center"/>
        <w:rPr>
          <w:rFonts w:ascii="Times New Roman" w:hAnsi="Times New Roman" w:cs="Times New Roman"/>
          <w:szCs w:val="24"/>
        </w:rPr>
      </w:pPr>
      <w:r w:rsidRPr="00C9654A">
        <w:rPr>
          <w:rFonts w:ascii="Times New Roman" w:hAnsi="Times New Roman" w:cs="Times New Roman"/>
          <w:szCs w:val="24"/>
        </w:rPr>
        <w:lastRenderedPageBreak/>
        <w:drawing>
          <wp:inline distT="0" distB="0" distL="0" distR="0" wp14:anchorId="3825494F" wp14:editId="387CC585">
            <wp:extent cx="3409919" cy="3582030"/>
            <wp:effectExtent l="0" t="0" r="0" b="0"/>
            <wp:docPr id="6781" name="image2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6781" name="image22.png" descr="A diagram of a process&#10;&#10;AI-generated content may be incorrect."/>
                    <pic:cNvPicPr preferRelativeResize="0"/>
                  </pic:nvPicPr>
                  <pic:blipFill rotWithShape="1">
                    <a:blip r:embed="rId15"/>
                    <a:srcRect b="6899"/>
                    <a:stretch/>
                  </pic:blipFill>
                  <pic:spPr bwMode="auto">
                    <a:xfrm>
                      <a:off x="0" y="0"/>
                      <a:ext cx="3409982" cy="3582096"/>
                    </a:xfrm>
                    <a:prstGeom prst="rect">
                      <a:avLst/>
                    </a:prstGeom>
                    <a:ln>
                      <a:noFill/>
                    </a:ln>
                    <a:extLst>
                      <a:ext uri="{53640926-AAD7-44D8-BBD7-CCE9431645EC}">
                        <a14:shadowObscured xmlns:a14="http://schemas.microsoft.com/office/drawing/2010/main"/>
                      </a:ext>
                    </a:extLst>
                  </pic:spPr>
                </pic:pic>
              </a:graphicData>
            </a:graphic>
          </wp:inline>
        </w:drawing>
      </w:r>
    </w:p>
    <w:p w14:paraId="7320715A" w14:textId="30A9B356" w:rsidR="00C9654A" w:rsidRPr="00C9654A" w:rsidRDefault="00C9654A" w:rsidP="00C9654A">
      <w:pPr>
        <w:spacing w:line="360" w:lineRule="auto"/>
        <w:jc w:val="center"/>
        <w:rPr>
          <w:rFonts w:ascii="Times New Roman" w:hAnsi="Times New Roman" w:cs="Times New Roman"/>
          <w:szCs w:val="24"/>
        </w:rPr>
      </w:pPr>
      <w:r w:rsidRPr="00C9654A">
        <w:rPr>
          <w:rFonts w:ascii="Times New Roman" w:hAnsi="Times New Roman" w:cs="Times New Roman"/>
          <w:szCs w:val="24"/>
        </w:rPr>
        <w:t xml:space="preserve">Figure </w:t>
      </w:r>
      <w:r w:rsidRPr="00C9654A">
        <w:rPr>
          <w:rFonts w:ascii="Times New Roman" w:hAnsi="Times New Roman" w:cs="Times New Roman"/>
          <w:szCs w:val="24"/>
          <w:lang w:val="en-GB"/>
        </w:rPr>
        <w:t>3.</w:t>
      </w:r>
      <w:r w:rsidRPr="00C9654A">
        <w:rPr>
          <w:rFonts w:ascii="Times New Roman" w:hAnsi="Times New Roman" w:cs="Times New Roman"/>
          <w:szCs w:val="24"/>
        </w:rPr>
        <w:fldChar w:fldCharType="begin"/>
      </w:r>
      <w:r w:rsidRPr="00C9654A">
        <w:rPr>
          <w:rFonts w:ascii="Times New Roman" w:hAnsi="Times New Roman" w:cs="Times New Roman"/>
          <w:szCs w:val="24"/>
        </w:rPr>
        <w:instrText xml:space="preserve"> SEQ Figure \* ARABIC </w:instrText>
      </w:r>
      <w:r w:rsidRPr="00C9654A">
        <w:rPr>
          <w:rFonts w:ascii="Times New Roman" w:hAnsi="Times New Roman" w:cs="Times New Roman"/>
          <w:szCs w:val="24"/>
        </w:rPr>
        <w:fldChar w:fldCharType="separate"/>
      </w:r>
      <w:r w:rsidRPr="00C9654A">
        <w:rPr>
          <w:rFonts w:ascii="Times New Roman" w:hAnsi="Times New Roman" w:cs="Times New Roman"/>
          <w:szCs w:val="24"/>
        </w:rPr>
        <w:t>7</w:t>
      </w:r>
      <w:r w:rsidRPr="00C9654A">
        <w:rPr>
          <w:rFonts w:ascii="Times New Roman" w:hAnsi="Times New Roman" w:cs="Times New Roman"/>
          <w:szCs w:val="24"/>
        </w:rPr>
        <w:fldChar w:fldCharType="end"/>
      </w:r>
      <w:bookmarkStart w:id="61" w:name="_Toc27417"/>
      <w:bookmarkStart w:id="62" w:name="_Toc25572"/>
      <w:bookmarkStart w:id="63" w:name="_Toc29575"/>
      <w:r w:rsidR="00A753A3">
        <w:rPr>
          <w:rFonts w:ascii="Times New Roman" w:hAnsi="Times New Roman" w:cs="Times New Roman"/>
          <w:szCs w:val="24"/>
        </w:rPr>
        <w:t>.2:</w:t>
      </w:r>
      <w:r w:rsidRPr="00C9654A">
        <w:rPr>
          <w:rFonts w:ascii="Times New Roman" w:hAnsi="Times New Roman" w:cs="Times New Roman"/>
          <w:szCs w:val="24"/>
          <w:lang w:val="en-GB"/>
        </w:rPr>
        <w:t xml:space="preserve"> Flowchart Diagram for an admin</w:t>
      </w:r>
      <w:bookmarkEnd w:id="61"/>
      <w:bookmarkEnd w:id="62"/>
      <w:bookmarkEnd w:id="63"/>
    </w:p>
    <w:p w14:paraId="06167FB7" w14:textId="3F229C30" w:rsidR="00893191" w:rsidRPr="00C607C1" w:rsidRDefault="00A46D89" w:rsidP="00DF0219">
      <w:pPr>
        <w:pStyle w:val="Heading1"/>
        <w:jc w:val="center"/>
      </w:pPr>
      <w:r w:rsidRPr="00C607C1">
        <w:br w:type="page"/>
      </w:r>
      <w:bookmarkStart w:id="64" w:name="_Toc213043854"/>
      <w:r w:rsidR="00893191" w:rsidRPr="00C607C1">
        <w:lastRenderedPageBreak/>
        <w:t>CHAPTER FOUR</w:t>
      </w:r>
      <w:bookmarkEnd w:id="64"/>
    </w:p>
    <w:p w14:paraId="282E535E" w14:textId="77777777" w:rsidR="00893191" w:rsidRPr="00C607C1" w:rsidRDefault="00893191" w:rsidP="00DF0219">
      <w:pPr>
        <w:pStyle w:val="Heading1"/>
        <w:jc w:val="center"/>
      </w:pPr>
      <w:bookmarkStart w:id="65" w:name="_Toc213043855"/>
      <w:r w:rsidRPr="00C607C1">
        <w:t>PROGRAMMING, IMPLEMENTATION AND DOCUMENTATION</w:t>
      </w:r>
      <w:bookmarkEnd w:id="65"/>
    </w:p>
    <w:p w14:paraId="1441065B" w14:textId="77777777" w:rsidR="00893191" w:rsidRPr="00C607C1" w:rsidRDefault="00893191" w:rsidP="00C81A11">
      <w:pPr>
        <w:pStyle w:val="Heading2"/>
      </w:pPr>
      <w:bookmarkStart w:id="66" w:name="_Toc213043856"/>
      <w:r w:rsidRPr="00C607C1">
        <w:t>4.1 INTRODUCTION TO PROGRAMMING CONCEPT</w:t>
      </w:r>
      <w:bookmarkEnd w:id="66"/>
    </w:p>
    <w:p w14:paraId="25BBF016" w14:textId="36C774E5"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Programming is the process of designing and building an executable computer program to accomplish a specific computational objective. It involves defining problems, analyzing requirements, generating algorithms, and implementing them in a suitable programming language. For this study, programming was centered around web-based decentralized application (</w:t>
      </w:r>
      <w:proofErr w:type="spellStart"/>
      <w:r w:rsidRPr="00C607C1">
        <w:rPr>
          <w:rFonts w:ascii="Times New Roman" w:hAnsi="Times New Roman" w:cs="Times New Roman"/>
          <w:szCs w:val="24"/>
        </w:rPr>
        <w:t>DApp</w:t>
      </w:r>
      <w:proofErr w:type="spellEnd"/>
      <w:r w:rsidRPr="00C607C1">
        <w:rPr>
          <w:rFonts w:ascii="Times New Roman" w:hAnsi="Times New Roman" w:cs="Times New Roman"/>
          <w:szCs w:val="24"/>
        </w:rPr>
        <w:t>) development, combining blockchain smart contract logic with a user-friendly web interface.</w:t>
      </w:r>
    </w:p>
    <w:p w14:paraId="305D1A55" w14:textId="1CDC425F"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developed system a Blockchain-Based Electronic Voting System is implemented as a decentralized web application (</w:t>
      </w:r>
      <w:proofErr w:type="spellStart"/>
      <w:r w:rsidRPr="00C607C1">
        <w:rPr>
          <w:rFonts w:ascii="Times New Roman" w:hAnsi="Times New Roman" w:cs="Times New Roman"/>
          <w:szCs w:val="24"/>
        </w:rPr>
        <w:t>DApp</w:t>
      </w:r>
      <w:proofErr w:type="spellEnd"/>
      <w:r w:rsidRPr="00C607C1">
        <w:rPr>
          <w:rFonts w:ascii="Times New Roman" w:hAnsi="Times New Roman" w:cs="Times New Roman"/>
          <w:szCs w:val="24"/>
        </w:rPr>
        <w:t>). It leverages blockchain technology to ensure security, transparency, and immutability of votes, while maintaining a web-accessible interface for both administrators and voters.</w:t>
      </w:r>
    </w:p>
    <w:p w14:paraId="5A4E34A9" w14:textId="48EAED6F"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application architecture is divided into three main components:</w:t>
      </w:r>
    </w:p>
    <w:p w14:paraId="05472E4F" w14:textId="77777777" w:rsidR="00893191" w:rsidRPr="00C607C1" w:rsidRDefault="00893191" w:rsidP="00DF0219">
      <w:pPr>
        <w:pStyle w:val="ListParagraph"/>
        <w:numPr>
          <w:ilvl w:val="0"/>
          <w:numId w:val="35"/>
        </w:numPr>
        <w:spacing w:line="360" w:lineRule="auto"/>
        <w:jc w:val="both"/>
        <w:rPr>
          <w:rFonts w:ascii="Times New Roman" w:hAnsi="Times New Roman" w:cs="Times New Roman"/>
          <w:szCs w:val="24"/>
        </w:rPr>
      </w:pPr>
      <w:r w:rsidRPr="00C607C1">
        <w:rPr>
          <w:rFonts w:ascii="Times New Roman" w:hAnsi="Times New Roman" w:cs="Times New Roman"/>
          <w:b/>
          <w:bCs/>
          <w:szCs w:val="24"/>
        </w:rPr>
        <w:t>Smart Contract Layer –</w:t>
      </w:r>
      <w:r w:rsidRPr="00C607C1">
        <w:rPr>
          <w:rFonts w:ascii="Times New Roman" w:hAnsi="Times New Roman" w:cs="Times New Roman"/>
          <w:szCs w:val="24"/>
        </w:rPr>
        <w:t xml:space="preserve"> written in Solidity and deployed via Hardhat on an Ethereum-compatible blockchain (e.g., localhost or </w:t>
      </w:r>
      <w:proofErr w:type="spellStart"/>
      <w:r w:rsidRPr="00C607C1">
        <w:rPr>
          <w:rFonts w:ascii="Times New Roman" w:hAnsi="Times New Roman" w:cs="Times New Roman"/>
          <w:szCs w:val="24"/>
        </w:rPr>
        <w:t>testnet</w:t>
      </w:r>
      <w:proofErr w:type="spellEnd"/>
      <w:r w:rsidRPr="00C607C1">
        <w:rPr>
          <w:rFonts w:ascii="Times New Roman" w:hAnsi="Times New Roman" w:cs="Times New Roman"/>
          <w:szCs w:val="24"/>
        </w:rPr>
        <w:t>).</w:t>
      </w:r>
    </w:p>
    <w:p w14:paraId="16C84A4B" w14:textId="77777777" w:rsidR="00893191" w:rsidRPr="00C607C1" w:rsidRDefault="00893191" w:rsidP="00DF0219">
      <w:pPr>
        <w:pStyle w:val="ListParagraph"/>
        <w:numPr>
          <w:ilvl w:val="0"/>
          <w:numId w:val="35"/>
        </w:numPr>
        <w:spacing w:line="360" w:lineRule="auto"/>
        <w:jc w:val="both"/>
        <w:rPr>
          <w:rFonts w:ascii="Times New Roman" w:hAnsi="Times New Roman" w:cs="Times New Roman"/>
          <w:szCs w:val="24"/>
        </w:rPr>
      </w:pPr>
      <w:r w:rsidRPr="00C607C1">
        <w:rPr>
          <w:rFonts w:ascii="Times New Roman" w:hAnsi="Times New Roman" w:cs="Times New Roman"/>
          <w:b/>
          <w:bCs/>
          <w:szCs w:val="24"/>
        </w:rPr>
        <w:t>Frontend Layer –</w:t>
      </w:r>
      <w:r w:rsidRPr="00C607C1">
        <w:rPr>
          <w:rFonts w:ascii="Times New Roman" w:hAnsi="Times New Roman" w:cs="Times New Roman"/>
          <w:szCs w:val="24"/>
        </w:rPr>
        <w:t xml:space="preserve"> developed with React.js, integrating MetaMask for wallet-based authentication and interaction with the blockchain.</w:t>
      </w:r>
    </w:p>
    <w:p w14:paraId="38811A04" w14:textId="728EE57C" w:rsidR="00893191" w:rsidRPr="0025622A" w:rsidRDefault="00893191" w:rsidP="00DF0219">
      <w:pPr>
        <w:pStyle w:val="ListParagraph"/>
        <w:numPr>
          <w:ilvl w:val="0"/>
          <w:numId w:val="35"/>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Backend/Build Tooling Layer – </w:t>
      </w:r>
      <w:r w:rsidRPr="00C607C1">
        <w:rPr>
          <w:rFonts w:ascii="Times New Roman" w:hAnsi="Times New Roman" w:cs="Times New Roman"/>
          <w:szCs w:val="24"/>
        </w:rPr>
        <w:t>handled by Node.js, Ethers.js, and Hardhat, used for contract compilation, deployment, and communication.</w:t>
      </w:r>
    </w:p>
    <w:p w14:paraId="4BCFD58F" w14:textId="36559B38" w:rsidR="00893191" w:rsidRPr="00C607C1" w:rsidRDefault="00893191" w:rsidP="00496078">
      <w:pPr>
        <w:pStyle w:val="Heading2"/>
      </w:pPr>
      <w:bookmarkStart w:id="67" w:name="_Toc213043859"/>
      <w:r w:rsidRPr="00C607C1">
        <w:t>4.2 PROGRAM DESIGN</w:t>
      </w:r>
      <w:bookmarkEnd w:id="67"/>
    </w:p>
    <w:p w14:paraId="6C8A16B8" w14:textId="22C5C7A0"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Program design involves transforming user and system requirements into a logical and technical blueprint. The system is designed to support two primary user </w:t>
      </w:r>
      <w:proofErr w:type="gramStart"/>
      <w:r w:rsidRPr="00C607C1">
        <w:rPr>
          <w:rFonts w:ascii="Times New Roman" w:hAnsi="Times New Roman" w:cs="Times New Roman"/>
          <w:szCs w:val="24"/>
        </w:rPr>
        <w:t>roles  Admin</w:t>
      </w:r>
      <w:proofErr w:type="gramEnd"/>
      <w:r w:rsidRPr="00C607C1">
        <w:rPr>
          <w:rFonts w:ascii="Times New Roman" w:hAnsi="Times New Roman" w:cs="Times New Roman"/>
          <w:szCs w:val="24"/>
        </w:rPr>
        <w:t xml:space="preserve"> and </w:t>
      </w:r>
      <w:proofErr w:type="gramStart"/>
      <w:r w:rsidRPr="00C607C1">
        <w:rPr>
          <w:rFonts w:ascii="Times New Roman" w:hAnsi="Times New Roman" w:cs="Times New Roman"/>
          <w:szCs w:val="24"/>
        </w:rPr>
        <w:t>Voter  each</w:t>
      </w:r>
      <w:proofErr w:type="gramEnd"/>
      <w:r w:rsidRPr="00C607C1">
        <w:rPr>
          <w:rFonts w:ascii="Times New Roman" w:hAnsi="Times New Roman" w:cs="Times New Roman"/>
          <w:szCs w:val="24"/>
        </w:rPr>
        <w:t xml:space="preserve"> interacting with the system through distinct interfaces.</w:t>
      </w:r>
    </w:p>
    <w:p w14:paraId="08968390" w14:textId="6A694471" w:rsidR="00893191" w:rsidRPr="00496078" w:rsidRDefault="00496078" w:rsidP="00496078">
      <w:pPr>
        <w:pStyle w:val="Heading3"/>
      </w:pPr>
      <w:r w:rsidRPr="00496078">
        <w:t>4.2.1</w:t>
      </w:r>
      <w:r w:rsidR="00893191" w:rsidRPr="00496078">
        <w:t xml:space="preserve"> Input Screen Design</w:t>
      </w:r>
    </w:p>
    <w:p w14:paraId="2796B6D9" w14:textId="5F5AA9BF"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input interface allows users to interact with the blockchain:</w:t>
      </w:r>
    </w:p>
    <w:p w14:paraId="59516F47" w14:textId="342EF35B" w:rsidR="00893191" w:rsidRPr="00C607C1" w:rsidRDefault="00893191" w:rsidP="00DF0219">
      <w:pPr>
        <w:pStyle w:val="ListParagraph"/>
        <w:numPr>
          <w:ilvl w:val="0"/>
          <w:numId w:val="40"/>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Admin Interface:</w:t>
      </w:r>
    </w:p>
    <w:p w14:paraId="2426D953" w14:textId="77777777" w:rsidR="00893191" w:rsidRPr="00C607C1" w:rsidRDefault="00893191" w:rsidP="00DF0219">
      <w:pPr>
        <w:pStyle w:val="ListParagraph"/>
        <w:numPr>
          <w:ilvl w:val="0"/>
          <w:numId w:val="39"/>
        </w:numPr>
        <w:spacing w:line="360" w:lineRule="auto"/>
        <w:jc w:val="both"/>
        <w:rPr>
          <w:rFonts w:ascii="Times New Roman" w:hAnsi="Times New Roman" w:cs="Times New Roman"/>
          <w:szCs w:val="24"/>
        </w:rPr>
      </w:pPr>
      <w:r w:rsidRPr="00C607C1">
        <w:rPr>
          <w:rFonts w:ascii="Times New Roman" w:hAnsi="Times New Roman" w:cs="Times New Roman"/>
          <w:szCs w:val="24"/>
        </w:rPr>
        <w:t>Create and manage elections.</w:t>
      </w:r>
    </w:p>
    <w:p w14:paraId="016C1987" w14:textId="77777777" w:rsidR="00893191" w:rsidRPr="00C607C1" w:rsidRDefault="00893191" w:rsidP="00DF0219">
      <w:pPr>
        <w:pStyle w:val="ListParagraph"/>
        <w:numPr>
          <w:ilvl w:val="0"/>
          <w:numId w:val="39"/>
        </w:numPr>
        <w:spacing w:line="360" w:lineRule="auto"/>
        <w:jc w:val="both"/>
        <w:rPr>
          <w:rFonts w:ascii="Times New Roman" w:hAnsi="Times New Roman" w:cs="Times New Roman"/>
          <w:szCs w:val="24"/>
        </w:rPr>
      </w:pPr>
      <w:r w:rsidRPr="00C607C1">
        <w:rPr>
          <w:rFonts w:ascii="Times New Roman" w:hAnsi="Times New Roman" w:cs="Times New Roman"/>
          <w:szCs w:val="24"/>
        </w:rPr>
        <w:t>Add or remove candidates.</w:t>
      </w:r>
    </w:p>
    <w:p w14:paraId="2B1BF163" w14:textId="77777777" w:rsidR="00893191" w:rsidRPr="00C607C1" w:rsidRDefault="00893191" w:rsidP="00DF0219">
      <w:pPr>
        <w:pStyle w:val="ListParagraph"/>
        <w:numPr>
          <w:ilvl w:val="0"/>
          <w:numId w:val="39"/>
        </w:num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Register and verify voters.</w:t>
      </w:r>
    </w:p>
    <w:p w14:paraId="6A083649" w14:textId="77777777" w:rsidR="00893191" w:rsidRPr="00C607C1" w:rsidRDefault="00893191" w:rsidP="00DF0219">
      <w:pPr>
        <w:pStyle w:val="ListParagraph"/>
        <w:numPr>
          <w:ilvl w:val="0"/>
          <w:numId w:val="39"/>
        </w:numPr>
        <w:spacing w:line="360" w:lineRule="auto"/>
        <w:jc w:val="both"/>
        <w:rPr>
          <w:rFonts w:ascii="Times New Roman" w:hAnsi="Times New Roman" w:cs="Times New Roman"/>
          <w:szCs w:val="24"/>
        </w:rPr>
      </w:pPr>
      <w:r w:rsidRPr="00C607C1">
        <w:rPr>
          <w:rFonts w:ascii="Times New Roman" w:hAnsi="Times New Roman" w:cs="Times New Roman"/>
          <w:szCs w:val="24"/>
        </w:rPr>
        <w:t>Start or end elections.</w:t>
      </w:r>
    </w:p>
    <w:p w14:paraId="16ADA051" w14:textId="720CB277" w:rsidR="00893191" w:rsidRPr="00C607C1" w:rsidRDefault="00893191" w:rsidP="00DF0219">
      <w:pPr>
        <w:pStyle w:val="ListParagraph"/>
        <w:numPr>
          <w:ilvl w:val="0"/>
          <w:numId w:val="39"/>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Voter Interface:</w:t>
      </w:r>
    </w:p>
    <w:p w14:paraId="1DEC0823" w14:textId="77777777" w:rsidR="00893191" w:rsidRPr="00C607C1" w:rsidRDefault="00893191" w:rsidP="00DF0219">
      <w:pPr>
        <w:pStyle w:val="ListParagraph"/>
        <w:numPr>
          <w:ilvl w:val="0"/>
          <w:numId w:val="41"/>
        </w:numPr>
        <w:spacing w:line="360" w:lineRule="auto"/>
        <w:jc w:val="both"/>
        <w:rPr>
          <w:rFonts w:ascii="Times New Roman" w:hAnsi="Times New Roman" w:cs="Times New Roman"/>
          <w:szCs w:val="24"/>
        </w:rPr>
      </w:pPr>
      <w:r w:rsidRPr="00C607C1">
        <w:rPr>
          <w:rFonts w:ascii="Times New Roman" w:hAnsi="Times New Roman" w:cs="Times New Roman"/>
          <w:szCs w:val="24"/>
        </w:rPr>
        <w:t>Connect MetaMask wallet.</w:t>
      </w:r>
    </w:p>
    <w:p w14:paraId="0300EFD9" w14:textId="77777777" w:rsidR="00893191" w:rsidRPr="00C607C1" w:rsidRDefault="00893191" w:rsidP="00DF0219">
      <w:pPr>
        <w:pStyle w:val="ListParagraph"/>
        <w:numPr>
          <w:ilvl w:val="0"/>
          <w:numId w:val="41"/>
        </w:numPr>
        <w:spacing w:line="360" w:lineRule="auto"/>
        <w:jc w:val="both"/>
        <w:rPr>
          <w:rFonts w:ascii="Times New Roman" w:hAnsi="Times New Roman" w:cs="Times New Roman"/>
          <w:szCs w:val="24"/>
        </w:rPr>
      </w:pPr>
      <w:r w:rsidRPr="00C607C1">
        <w:rPr>
          <w:rFonts w:ascii="Times New Roman" w:hAnsi="Times New Roman" w:cs="Times New Roman"/>
          <w:szCs w:val="24"/>
        </w:rPr>
        <w:t>Verify registration.</w:t>
      </w:r>
    </w:p>
    <w:p w14:paraId="55FE1619" w14:textId="77777777" w:rsidR="00893191" w:rsidRPr="00C607C1" w:rsidRDefault="00893191" w:rsidP="00DF0219">
      <w:pPr>
        <w:pStyle w:val="ListParagraph"/>
        <w:numPr>
          <w:ilvl w:val="0"/>
          <w:numId w:val="41"/>
        </w:numPr>
        <w:spacing w:line="360" w:lineRule="auto"/>
        <w:jc w:val="both"/>
        <w:rPr>
          <w:rFonts w:ascii="Times New Roman" w:hAnsi="Times New Roman" w:cs="Times New Roman"/>
          <w:szCs w:val="24"/>
        </w:rPr>
      </w:pPr>
      <w:r w:rsidRPr="00C607C1">
        <w:rPr>
          <w:rFonts w:ascii="Times New Roman" w:hAnsi="Times New Roman" w:cs="Times New Roman"/>
          <w:szCs w:val="24"/>
        </w:rPr>
        <w:t>View candidates and cast vote.</w:t>
      </w:r>
    </w:p>
    <w:p w14:paraId="0FA294C1" w14:textId="53051730" w:rsidR="00893191" w:rsidRPr="00C607C1" w:rsidRDefault="00496078" w:rsidP="00496078">
      <w:pPr>
        <w:pStyle w:val="Heading3"/>
      </w:pPr>
      <w:r>
        <w:t xml:space="preserve">4.2.2 </w:t>
      </w:r>
      <w:r w:rsidR="00893191" w:rsidRPr="00C607C1">
        <w:t>Output Screen Design</w:t>
      </w:r>
    </w:p>
    <w:p w14:paraId="6175C1A3" w14:textId="6D4E3137"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output interface displays:</w:t>
      </w:r>
    </w:p>
    <w:p w14:paraId="7D9274D6" w14:textId="77777777" w:rsidR="00893191" w:rsidRPr="00C607C1" w:rsidRDefault="00893191" w:rsidP="00DF0219">
      <w:pPr>
        <w:pStyle w:val="ListParagraph"/>
        <w:numPr>
          <w:ilvl w:val="0"/>
          <w:numId w:val="42"/>
        </w:numPr>
        <w:spacing w:line="360" w:lineRule="auto"/>
        <w:jc w:val="both"/>
        <w:rPr>
          <w:rFonts w:ascii="Times New Roman" w:hAnsi="Times New Roman" w:cs="Times New Roman"/>
          <w:szCs w:val="24"/>
        </w:rPr>
      </w:pPr>
      <w:r w:rsidRPr="00C607C1">
        <w:rPr>
          <w:rFonts w:ascii="Times New Roman" w:hAnsi="Times New Roman" w:cs="Times New Roman"/>
          <w:szCs w:val="24"/>
        </w:rPr>
        <w:t>Confirmation of successful transactions (e.g., vote submission).</w:t>
      </w:r>
    </w:p>
    <w:p w14:paraId="769921C9" w14:textId="77777777" w:rsidR="00893191" w:rsidRPr="00C607C1" w:rsidRDefault="00893191" w:rsidP="00DF0219">
      <w:pPr>
        <w:pStyle w:val="ListParagraph"/>
        <w:numPr>
          <w:ilvl w:val="0"/>
          <w:numId w:val="42"/>
        </w:numPr>
        <w:spacing w:line="360" w:lineRule="auto"/>
        <w:jc w:val="both"/>
        <w:rPr>
          <w:rFonts w:ascii="Times New Roman" w:hAnsi="Times New Roman" w:cs="Times New Roman"/>
          <w:szCs w:val="24"/>
        </w:rPr>
      </w:pPr>
      <w:r w:rsidRPr="00C607C1">
        <w:rPr>
          <w:rFonts w:ascii="Times New Roman" w:hAnsi="Times New Roman" w:cs="Times New Roman"/>
          <w:szCs w:val="24"/>
        </w:rPr>
        <w:t>Election results automatically computed and fetched from the blockchain.</w:t>
      </w:r>
    </w:p>
    <w:p w14:paraId="31915E47" w14:textId="248C7372" w:rsidR="00893191" w:rsidRPr="0025622A" w:rsidRDefault="00893191" w:rsidP="00DF0219">
      <w:pPr>
        <w:pStyle w:val="ListParagraph"/>
        <w:numPr>
          <w:ilvl w:val="0"/>
          <w:numId w:val="42"/>
        </w:numPr>
        <w:spacing w:line="360" w:lineRule="auto"/>
        <w:jc w:val="both"/>
        <w:rPr>
          <w:rFonts w:ascii="Times New Roman" w:hAnsi="Times New Roman" w:cs="Times New Roman"/>
          <w:szCs w:val="24"/>
        </w:rPr>
      </w:pPr>
      <w:r w:rsidRPr="00C607C1">
        <w:rPr>
          <w:rFonts w:ascii="Times New Roman" w:hAnsi="Times New Roman" w:cs="Times New Roman"/>
          <w:szCs w:val="24"/>
        </w:rPr>
        <w:t>Admin dashboards for election monitoring.</w:t>
      </w:r>
    </w:p>
    <w:p w14:paraId="2A8A0D1C" w14:textId="3B23DFC7" w:rsidR="00893191" w:rsidRPr="0025622A" w:rsidRDefault="00893191" w:rsidP="00496078">
      <w:pPr>
        <w:pStyle w:val="Heading2"/>
      </w:pPr>
      <w:bookmarkStart w:id="68" w:name="_Toc213043860"/>
      <w:r w:rsidRPr="00C607C1">
        <w:t>4.</w:t>
      </w:r>
      <w:r w:rsidR="00496078">
        <w:t>3</w:t>
      </w:r>
      <w:r w:rsidRPr="00C607C1">
        <w:t xml:space="preserve"> CODING</w:t>
      </w:r>
      <w:bookmarkEnd w:id="68"/>
    </w:p>
    <w:p w14:paraId="7D3D532C" w14:textId="30C2135C"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system implementation integrates multiple technologies:</w:t>
      </w:r>
    </w:p>
    <w:p w14:paraId="6143B0CA" w14:textId="6305F6F8" w:rsidR="00893191" w:rsidRPr="00C607C1" w:rsidRDefault="00893191" w:rsidP="00DF0219">
      <w:pPr>
        <w:pStyle w:val="ListParagraph"/>
        <w:numPr>
          <w:ilvl w:val="0"/>
          <w:numId w:val="43"/>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 xml:space="preserve">Smart Contract Layer: </w:t>
      </w:r>
      <w:r w:rsidRPr="00C607C1">
        <w:rPr>
          <w:rFonts w:ascii="Times New Roman" w:hAnsi="Times New Roman" w:cs="Times New Roman"/>
          <w:szCs w:val="24"/>
        </w:rPr>
        <w:t xml:space="preserve">The </w:t>
      </w:r>
      <w:proofErr w:type="spellStart"/>
      <w:r w:rsidRPr="00C607C1">
        <w:rPr>
          <w:rFonts w:ascii="Times New Roman" w:hAnsi="Times New Roman" w:cs="Times New Roman"/>
          <w:szCs w:val="24"/>
        </w:rPr>
        <w:t>ElectionManager.sol</w:t>
      </w:r>
      <w:proofErr w:type="spellEnd"/>
      <w:r w:rsidRPr="00C607C1">
        <w:rPr>
          <w:rFonts w:ascii="Times New Roman" w:hAnsi="Times New Roman" w:cs="Times New Roman"/>
          <w:szCs w:val="24"/>
        </w:rPr>
        <w:t xml:space="preserve"> contract written in Solidity (v0.8.19) defines core functionalities such as:</w:t>
      </w:r>
    </w:p>
    <w:p w14:paraId="7CE20E65" w14:textId="77777777" w:rsidR="00893191" w:rsidRPr="00C607C1" w:rsidRDefault="00893191" w:rsidP="00DF0219">
      <w:pPr>
        <w:pStyle w:val="ListParagraph"/>
        <w:numPr>
          <w:ilvl w:val="0"/>
          <w:numId w:val="43"/>
        </w:numPr>
        <w:spacing w:line="360" w:lineRule="auto"/>
        <w:jc w:val="both"/>
        <w:rPr>
          <w:rFonts w:ascii="Times New Roman" w:hAnsi="Times New Roman" w:cs="Times New Roman"/>
          <w:szCs w:val="24"/>
        </w:rPr>
      </w:pPr>
      <w:r w:rsidRPr="00C607C1">
        <w:rPr>
          <w:rFonts w:ascii="Times New Roman" w:hAnsi="Times New Roman" w:cs="Times New Roman"/>
          <w:szCs w:val="24"/>
        </w:rPr>
        <w:t>Election creation, update, and deletion by the Admin.</w:t>
      </w:r>
    </w:p>
    <w:p w14:paraId="074F30CE" w14:textId="77777777" w:rsidR="00893191" w:rsidRPr="00C607C1" w:rsidRDefault="00893191" w:rsidP="00DF0219">
      <w:pPr>
        <w:pStyle w:val="ListParagraph"/>
        <w:numPr>
          <w:ilvl w:val="0"/>
          <w:numId w:val="43"/>
        </w:numPr>
        <w:spacing w:line="360" w:lineRule="auto"/>
        <w:jc w:val="both"/>
        <w:rPr>
          <w:rFonts w:ascii="Times New Roman" w:hAnsi="Times New Roman" w:cs="Times New Roman"/>
          <w:szCs w:val="24"/>
        </w:rPr>
      </w:pPr>
      <w:r w:rsidRPr="00C607C1">
        <w:rPr>
          <w:rFonts w:ascii="Times New Roman" w:hAnsi="Times New Roman" w:cs="Times New Roman"/>
          <w:szCs w:val="24"/>
        </w:rPr>
        <w:t>Candidate registration and vote counting.</w:t>
      </w:r>
    </w:p>
    <w:p w14:paraId="041008E9" w14:textId="77777777" w:rsidR="00893191" w:rsidRPr="00C607C1" w:rsidRDefault="00893191" w:rsidP="00DF0219">
      <w:pPr>
        <w:pStyle w:val="ListParagraph"/>
        <w:numPr>
          <w:ilvl w:val="0"/>
          <w:numId w:val="43"/>
        </w:numPr>
        <w:spacing w:line="360" w:lineRule="auto"/>
        <w:jc w:val="both"/>
        <w:rPr>
          <w:rFonts w:ascii="Times New Roman" w:hAnsi="Times New Roman" w:cs="Times New Roman"/>
          <w:szCs w:val="24"/>
        </w:rPr>
      </w:pPr>
      <w:r w:rsidRPr="00C607C1">
        <w:rPr>
          <w:rFonts w:ascii="Times New Roman" w:hAnsi="Times New Roman" w:cs="Times New Roman"/>
          <w:szCs w:val="24"/>
        </w:rPr>
        <w:t>Voter registration, verification, and voting restriction logic.</w:t>
      </w:r>
    </w:p>
    <w:p w14:paraId="76327D5A" w14:textId="77777777" w:rsidR="00893191" w:rsidRPr="00C607C1" w:rsidRDefault="00893191" w:rsidP="00DF0219">
      <w:pPr>
        <w:pStyle w:val="ListParagraph"/>
        <w:numPr>
          <w:ilvl w:val="0"/>
          <w:numId w:val="43"/>
        </w:numPr>
        <w:spacing w:line="360" w:lineRule="auto"/>
        <w:jc w:val="both"/>
        <w:rPr>
          <w:rFonts w:ascii="Times New Roman" w:hAnsi="Times New Roman" w:cs="Times New Roman"/>
          <w:szCs w:val="24"/>
        </w:rPr>
      </w:pPr>
      <w:r w:rsidRPr="00C607C1">
        <w:rPr>
          <w:rFonts w:ascii="Times New Roman" w:hAnsi="Times New Roman" w:cs="Times New Roman"/>
          <w:szCs w:val="24"/>
        </w:rPr>
        <w:t>Read functions for election and candidate data.</w:t>
      </w:r>
    </w:p>
    <w:p w14:paraId="36775915" w14:textId="15489BB7" w:rsidR="00893191" w:rsidRPr="00C607C1" w:rsidRDefault="00893191" w:rsidP="00DF0219">
      <w:pPr>
        <w:pStyle w:val="ListParagraph"/>
        <w:numPr>
          <w:ilvl w:val="0"/>
          <w:numId w:val="43"/>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 xml:space="preserve">Development Environment: </w:t>
      </w:r>
      <w:r w:rsidRPr="00C607C1">
        <w:rPr>
          <w:rFonts w:ascii="Times New Roman" w:hAnsi="Times New Roman" w:cs="Times New Roman"/>
          <w:szCs w:val="24"/>
        </w:rPr>
        <w:t>The contract was developed and deployed using Hardhat, which provides a local Ethereum network and testing framework.</w:t>
      </w:r>
    </w:p>
    <w:p w14:paraId="15AE42BA" w14:textId="78C7352E" w:rsidR="00893191" w:rsidRPr="00C607C1" w:rsidRDefault="00893191" w:rsidP="00DF0219">
      <w:pPr>
        <w:pStyle w:val="ListParagraph"/>
        <w:numPr>
          <w:ilvl w:val="0"/>
          <w:numId w:val="43"/>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 xml:space="preserve">Frontend Layer: </w:t>
      </w:r>
      <w:r w:rsidRPr="00C607C1">
        <w:rPr>
          <w:rFonts w:ascii="Times New Roman" w:hAnsi="Times New Roman" w:cs="Times New Roman"/>
          <w:szCs w:val="24"/>
        </w:rPr>
        <w:t>The interface was built with React.js and integrated with the Ethereum blockchain using Ethers.js and MetaMask.</w:t>
      </w:r>
    </w:p>
    <w:p w14:paraId="6BFB5691" w14:textId="675F54ED" w:rsidR="00893191" w:rsidRPr="00C607C1" w:rsidRDefault="00893191"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Example core files include:</w:t>
      </w:r>
    </w:p>
    <w:p w14:paraId="2434F9DB" w14:textId="77777777" w:rsidR="00893191" w:rsidRPr="00C607C1" w:rsidRDefault="00893191" w:rsidP="00DF0219">
      <w:pPr>
        <w:pStyle w:val="ListParagraph"/>
        <w:numPr>
          <w:ilvl w:val="0"/>
          <w:numId w:val="44"/>
        </w:numPr>
        <w:spacing w:line="360" w:lineRule="auto"/>
        <w:jc w:val="both"/>
        <w:rPr>
          <w:rFonts w:ascii="Times New Roman" w:hAnsi="Times New Roman" w:cs="Times New Roman"/>
          <w:szCs w:val="24"/>
        </w:rPr>
      </w:pPr>
      <w:r w:rsidRPr="00C607C1">
        <w:rPr>
          <w:rFonts w:ascii="Times New Roman" w:hAnsi="Times New Roman" w:cs="Times New Roman"/>
          <w:b/>
          <w:bCs/>
          <w:szCs w:val="24"/>
        </w:rPr>
        <w:t xml:space="preserve">useContract.js – </w:t>
      </w:r>
      <w:r w:rsidRPr="00C607C1">
        <w:rPr>
          <w:rFonts w:ascii="Times New Roman" w:hAnsi="Times New Roman" w:cs="Times New Roman"/>
          <w:szCs w:val="24"/>
        </w:rPr>
        <w:t>custom React hook for contract connection.</w:t>
      </w:r>
    </w:p>
    <w:p w14:paraId="1F61FFBB" w14:textId="77777777" w:rsidR="00893191" w:rsidRPr="00C607C1" w:rsidRDefault="00893191" w:rsidP="00DF0219">
      <w:pPr>
        <w:pStyle w:val="ListParagraph"/>
        <w:numPr>
          <w:ilvl w:val="0"/>
          <w:numId w:val="44"/>
        </w:numPr>
        <w:spacing w:line="360" w:lineRule="auto"/>
        <w:jc w:val="both"/>
        <w:rPr>
          <w:rFonts w:ascii="Times New Roman" w:hAnsi="Times New Roman" w:cs="Times New Roman"/>
          <w:szCs w:val="24"/>
        </w:rPr>
      </w:pPr>
      <w:proofErr w:type="spellStart"/>
      <w:r w:rsidRPr="00C607C1">
        <w:rPr>
          <w:rFonts w:ascii="Times New Roman" w:hAnsi="Times New Roman" w:cs="Times New Roman"/>
          <w:b/>
          <w:bCs/>
          <w:szCs w:val="24"/>
        </w:rPr>
        <w:t>Login.jsx</w:t>
      </w:r>
      <w:proofErr w:type="spellEnd"/>
      <w:r w:rsidRPr="00C607C1">
        <w:rPr>
          <w:rFonts w:ascii="Times New Roman" w:hAnsi="Times New Roman" w:cs="Times New Roman"/>
          <w:b/>
          <w:bCs/>
          <w:szCs w:val="24"/>
        </w:rPr>
        <w:t xml:space="preserve">, </w:t>
      </w:r>
      <w:proofErr w:type="spellStart"/>
      <w:r w:rsidRPr="00C607C1">
        <w:rPr>
          <w:rFonts w:ascii="Times New Roman" w:hAnsi="Times New Roman" w:cs="Times New Roman"/>
          <w:b/>
          <w:bCs/>
          <w:szCs w:val="24"/>
        </w:rPr>
        <w:t>AdminDashboard.jsx</w:t>
      </w:r>
      <w:proofErr w:type="spellEnd"/>
      <w:r w:rsidRPr="00C607C1">
        <w:rPr>
          <w:rFonts w:ascii="Times New Roman" w:hAnsi="Times New Roman" w:cs="Times New Roman"/>
          <w:b/>
          <w:bCs/>
          <w:szCs w:val="24"/>
        </w:rPr>
        <w:t xml:space="preserve">, and </w:t>
      </w:r>
      <w:proofErr w:type="spellStart"/>
      <w:r w:rsidRPr="00C607C1">
        <w:rPr>
          <w:rFonts w:ascii="Times New Roman" w:hAnsi="Times New Roman" w:cs="Times New Roman"/>
          <w:b/>
          <w:bCs/>
          <w:szCs w:val="24"/>
        </w:rPr>
        <w:t>VotePage.jsx</w:t>
      </w:r>
      <w:proofErr w:type="spellEnd"/>
      <w:r w:rsidRPr="00C607C1">
        <w:rPr>
          <w:rFonts w:ascii="Times New Roman" w:hAnsi="Times New Roman" w:cs="Times New Roman"/>
          <w:b/>
          <w:bCs/>
          <w:szCs w:val="24"/>
        </w:rPr>
        <w:t xml:space="preserve"> – </w:t>
      </w:r>
      <w:r w:rsidRPr="00C607C1">
        <w:rPr>
          <w:rFonts w:ascii="Times New Roman" w:hAnsi="Times New Roman" w:cs="Times New Roman"/>
          <w:szCs w:val="24"/>
        </w:rPr>
        <w:t>React components managing user interaction.</w:t>
      </w:r>
    </w:p>
    <w:p w14:paraId="45F8F2A1" w14:textId="1EB6AE87" w:rsidR="00893191" w:rsidRPr="00C607C1" w:rsidRDefault="00893191"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Backend Utilities:</w:t>
      </w:r>
    </w:p>
    <w:p w14:paraId="7A80F52F" w14:textId="77777777" w:rsidR="00893191" w:rsidRPr="00C607C1" w:rsidRDefault="00893191" w:rsidP="00DF0219">
      <w:pPr>
        <w:pStyle w:val="ListParagraph"/>
        <w:numPr>
          <w:ilvl w:val="0"/>
          <w:numId w:val="45"/>
        </w:numPr>
        <w:spacing w:line="360" w:lineRule="auto"/>
        <w:jc w:val="both"/>
        <w:rPr>
          <w:rFonts w:ascii="Times New Roman" w:hAnsi="Times New Roman" w:cs="Times New Roman"/>
          <w:szCs w:val="24"/>
        </w:rPr>
      </w:pPr>
      <w:r w:rsidRPr="00C607C1">
        <w:rPr>
          <w:rFonts w:ascii="Times New Roman" w:hAnsi="Times New Roman" w:cs="Times New Roman"/>
          <w:szCs w:val="24"/>
        </w:rPr>
        <w:t>Node.js for build automation.</w:t>
      </w:r>
    </w:p>
    <w:p w14:paraId="404AFF17" w14:textId="77777777" w:rsidR="00893191" w:rsidRPr="00C607C1" w:rsidRDefault="00893191" w:rsidP="00DF0219">
      <w:pPr>
        <w:pStyle w:val="ListParagraph"/>
        <w:numPr>
          <w:ilvl w:val="0"/>
          <w:numId w:val="45"/>
        </w:num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Ethers.js for contract interaction.</w:t>
      </w:r>
    </w:p>
    <w:p w14:paraId="578154AF" w14:textId="7C4078E7" w:rsidR="007B4B98" w:rsidRPr="00496078" w:rsidRDefault="00893191" w:rsidP="00DF0219">
      <w:pPr>
        <w:pStyle w:val="ListParagraph"/>
        <w:numPr>
          <w:ilvl w:val="0"/>
          <w:numId w:val="45"/>
        </w:numPr>
        <w:spacing w:line="360" w:lineRule="auto"/>
        <w:jc w:val="both"/>
        <w:rPr>
          <w:rFonts w:ascii="Times New Roman" w:hAnsi="Times New Roman" w:cs="Times New Roman"/>
          <w:szCs w:val="24"/>
        </w:rPr>
      </w:pPr>
      <w:r w:rsidRPr="00C607C1">
        <w:rPr>
          <w:rFonts w:ascii="Times New Roman" w:hAnsi="Times New Roman" w:cs="Times New Roman"/>
          <w:szCs w:val="24"/>
        </w:rPr>
        <w:t>React Hot Toast for user notifications.</w:t>
      </w:r>
    </w:p>
    <w:p w14:paraId="7464AEBB" w14:textId="5C0BCEED" w:rsidR="00893191" w:rsidRPr="00C607C1" w:rsidRDefault="00893191" w:rsidP="00496078">
      <w:pPr>
        <w:pStyle w:val="Heading2"/>
      </w:pPr>
      <w:bookmarkStart w:id="69" w:name="_Toc213043861"/>
      <w:r w:rsidRPr="00C607C1">
        <w:t>4.</w:t>
      </w:r>
      <w:r w:rsidR="00496078">
        <w:t>4</w:t>
      </w:r>
      <w:r w:rsidRPr="00C607C1">
        <w:t xml:space="preserve"> DEBUGGING</w:t>
      </w:r>
      <w:bookmarkEnd w:id="69"/>
    </w:p>
    <w:p w14:paraId="18A22500" w14:textId="19A14C06"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During development, several integration challenges were encountered, including:</w:t>
      </w:r>
    </w:p>
    <w:p w14:paraId="1F722E72"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Errors connecting MetaMask to Hardhat local network.</w:t>
      </w:r>
    </w:p>
    <w:p w14:paraId="7A6C7CCA"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Transaction rejection due to incorrect signer or unregistered voter.</w:t>
      </w:r>
    </w:p>
    <w:p w14:paraId="2EFC461F"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Contract event decoding issues during testing.</w:t>
      </w:r>
    </w:p>
    <w:p w14:paraId="6706D01D" w14:textId="03643BED" w:rsidR="00893191" w:rsidRPr="00C607C1" w:rsidRDefault="00893191" w:rsidP="00DF0219">
      <w:pPr>
        <w:pStyle w:val="ListParagraph"/>
        <w:numPr>
          <w:ilvl w:val="0"/>
          <w:numId w:val="4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Debugging involved:</w:t>
      </w:r>
    </w:p>
    <w:p w14:paraId="0B6AE84B"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Using Hardhat’s stack trace and console logs.</w:t>
      </w:r>
    </w:p>
    <w:p w14:paraId="1F5E2D1C"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Validating wallet connections and permissions.</w:t>
      </w:r>
    </w:p>
    <w:p w14:paraId="7AF556EC" w14:textId="77777777" w:rsidR="00893191" w:rsidRPr="00C607C1"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Deploying contracts afresh after ABI updates.</w:t>
      </w:r>
    </w:p>
    <w:p w14:paraId="74FC256D" w14:textId="090C1C00" w:rsidR="007B4B98" w:rsidRPr="00496078" w:rsidRDefault="00893191" w:rsidP="00DF0219">
      <w:pPr>
        <w:pStyle w:val="ListParagraph"/>
        <w:numPr>
          <w:ilvl w:val="0"/>
          <w:numId w:val="46"/>
        </w:numPr>
        <w:spacing w:line="360" w:lineRule="auto"/>
        <w:jc w:val="both"/>
        <w:rPr>
          <w:rFonts w:ascii="Times New Roman" w:hAnsi="Times New Roman" w:cs="Times New Roman"/>
          <w:szCs w:val="24"/>
        </w:rPr>
      </w:pPr>
      <w:r w:rsidRPr="00C607C1">
        <w:rPr>
          <w:rFonts w:ascii="Times New Roman" w:hAnsi="Times New Roman" w:cs="Times New Roman"/>
          <w:szCs w:val="24"/>
        </w:rPr>
        <w:t>Testing with dummy accounts on the local blockchain network.</w:t>
      </w:r>
    </w:p>
    <w:p w14:paraId="7C9B4FEE" w14:textId="3ED6E59C" w:rsidR="00893191" w:rsidRPr="00C607C1" w:rsidRDefault="00893191" w:rsidP="00496078">
      <w:pPr>
        <w:pStyle w:val="Heading2"/>
      </w:pPr>
      <w:bookmarkStart w:id="70" w:name="_Toc213043862"/>
      <w:r w:rsidRPr="00C607C1">
        <w:t>4.</w:t>
      </w:r>
      <w:r w:rsidR="00496078">
        <w:t>5</w:t>
      </w:r>
      <w:r w:rsidRPr="00C607C1">
        <w:t xml:space="preserve"> TESTING</w:t>
      </w:r>
      <w:bookmarkEnd w:id="70"/>
    </w:p>
    <w:p w14:paraId="34423815" w14:textId="77777777" w:rsidR="00F752EA" w:rsidRPr="00F752EA" w:rsidRDefault="00F752EA" w:rsidP="00F752EA">
      <w:pPr>
        <w:spacing w:line="360" w:lineRule="auto"/>
        <w:jc w:val="both"/>
        <w:rPr>
          <w:rFonts w:ascii="Times New Roman" w:hAnsi="Times New Roman" w:cs="Times New Roman"/>
          <w:szCs w:val="24"/>
        </w:rPr>
      </w:pPr>
      <w:r w:rsidRPr="00F752EA">
        <w:rPr>
          <w:rFonts w:ascii="Times New Roman" w:hAnsi="Times New Roman" w:cs="Times New Roman"/>
          <w:szCs w:val="24"/>
        </w:rPr>
        <w:t xml:space="preserve">Testing validated both the </w:t>
      </w:r>
      <w:r w:rsidRPr="00F752EA">
        <w:rPr>
          <w:rFonts w:ascii="Times New Roman" w:hAnsi="Times New Roman" w:cs="Times New Roman"/>
          <w:b/>
          <w:bCs/>
          <w:szCs w:val="24"/>
        </w:rPr>
        <w:t>correctness of blockchain interactions</w:t>
      </w:r>
      <w:r w:rsidRPr="00F752EA">
        <w:rPr>
          <w:rFonts w:ascii="Times New Roman" w:hAnsi="Times New Roman" w:cs="Times New Roman"/>
          <w:szCs w:val="24"/>
        </w:rPr>
        <w:t xml:space="preserve"> and </w:t>
      </w:r>
      <w:r w:rsidRPr="00F752EA">
        <w:rPr>
          <w:rFonts w:ascii="Times New Roman" w:hAnsi="Times New Roman" w:cs="Times New Roman"/>
          <w:b/>
          <w:bCs/>
          <w:szCs w:val="24"/>
        </w:rPr>
        <w:t>overall user workflows</w:t>
      </w:r>
      <w:r w:rsidRPr="00F752EA">
        <w:rPr>
          <w:rFonts w:ascii="Times New Roman" w:hAnsi="Times New Roman" w:cs="Times New Roman"/>
          <w:szCs w:val="24"/>
        </w:rPr>
        <w:t xml:space="preserve"> in the developed system. Two levels of testing were performed:</w:t>
      </w:r>
    </w:p>
    <w:p w14:paraId="6B6E488E" w14:textId="77777777" w:rsidR="00F752EA" w:rsidRPr="00F752EA" w:rsidRDefault="00F752EA" w:rsidP="00F752EA">
      <w:pPr>
        <w:numPr>
          <w:ilvl w:val="0"/>
          <w:numId w:val="79"/>
        </w:numPr>
        <w:spacing w:line="360" w:lineRule="auto"/>
        <w:jc w:val="both"/>
        <w:rPr>
          <w:rFonts w:ascii="Times New Roman" w:hAnsi="Times New Roman" w:cs="Times New Roman"/>
          <w:szCs w:val="24"/>
        </w:rPr>
      </w:pPr>
      <w:r w:rsidRPr="00F752EA">
        <w:rPr>
          <w:rFonts w:ascii="Times New Roman" w:hAnsi="Times New Roman" w:cs="Times New Roman"/>
          <w:b/>
          <w:bCs/>
          <w:szCs w:val="24"/>
        </w:rPr>
        <w:t>Unit Testing</w:t>
      </w:r>
    </w:p>
    <w:p w14:paraId="00E26201" w14:textId="77777777" w:rsidR="00F752EA" w:rsidRPr="00F752EA" w:rsidRDefault="00F752EA" w:rsidP="00F752EA">
      <w:pPr>
        <w:numPr>
          <w:ilvl w:val="1"/>
          <w:numId w:val="80"/>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Focused on validating individual smart contract functions using Hardhat’s testing suite.</w:t>
      </w:r>
    </w:p>
    <w:p w14:paraId="07D681EE" w14:textId="77777777" w:rsidR="00F752EA" w:rsidRPr="00F752EA" w:rsidRDefault="00F752EA" w:rsidP="00F752EA">
      <w:pPr>
        <w:numPr>
          <w:ilvl w:val="1"/>
          <w:numId w:val="80"/>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 xml:space="preserve">Ensured expected outputs from methods such as </w:t>
      </w:r>
      <w:proofErr w:type="spellStart"/>
      <w:proofErr w:type="gramStart"/>
      <w:r w:rsidRPr="00F752EA">
        <w:rPr>
          <w:rFonts w:ascii="Times New Roman" w:hAnsi="Times New Roman" w:cs="Times New Roman"/>
          <w:szCs w:val="24"/>
        </w:rPr>
        <w:t>createElection</w:t>
      </w:r>
      <w:proofErr w:type="spellEnd"/>
      <w:r w:rsidRPr="00F752EA">
        <w:rPr>
          <w:rFonts w:ascii="Times New Roman" w:hAnsi="Times New Roman" w:cs="Times New Roman"/>
          <w:szCs w:val="24"/>
        </w:rPr>
        <w:t>(</w:t>
      </w:r>
      <w:proofErr w:type="gramEnd"/>
      <w:r w:rsidRPr="00F752EA">
        <w:rPr>
          <w:rFonts w:ascii="Times New Roman" w:hAnsi="Times New Roman" w:cs="Times New Roman"/>
          <w:szCs w:val="24"/>
        </w:rPr>
        <w:t xml:space="preserve">), </w:t>
      </w:r>
      <w:proofErr w:type="spellStart"/>
      <w:proofErr w:type="gramStart"/>
      <w:r w:rsidRPr="00F752EA">
        <w:rPr>
          <w:rFonts w:ascii="Times New Roman" w:hAnsi="Times New Roman" w:cs="Times New Roman"/>
          <w:szCs w:val="24"/>
        </w:rPr>
        <w:t>registerVoter</w:t>
      </w:r>
      <w:proofErr w:type="spellEnd"/>
      <w:r w:rsidRPr="00F752EA">
        <w:rPr>
          <w:rFonts w:ascii="Times New Roman" w:hAnsi="Times New Roman" w:cs="Times New Roman"/>
          <w:szCs w:val="24"/>
        </w:rPr>
        <w:t>(</w:t>
      </w:r>
      <w:proofErr w:type="gramEnd"/>
      <w:r w:rsidRPr="00F752EA">
        <w:rPr>
          <w:rFonts w:ascii="Times New Roman" w:hAnsi="Times New Roman" w:cs="Times New Roman"/>
          <w:szCs w:val="24"/>
        </w:rPr>
        <w:t xml:space="preserve">), and </w:t>
      </w:r>
      <w:proofErr w:type="gramStart"/>
      <w:r w:rsidRPr="00F752EA">
        <w:rPr>
          <w:rFonts w:ascii="Times New Roman" w:hAnsi="Times New Roman" w:cs="Times New Roman"/>
          <w:szCs w:val="24"/>
        </w:rPr>
        <w:t>vote(</w:t>
      </w:r>
      <w:proofErr w:type="gramEnd"/>
      <w:r w:rsidRPr="00F752EA">
        <w:rPr>
          <w:rFonts w:ascii="Times New Roman" w:hAnsi="Times New Roman" w:cs="Times New Roman"/>
          <w:szCs w:val="24"/>
        </w:rPr>
        <w:t>).</w:t>
      </w:r>
    </w:p>
    <w:p w14:paraId="4B433877" w14:textId="77777777" w:rsidR="00F752EA" w:rsidRPr="00F752EA" w:rsidRDefault="00F752EA" w:rsidP="00F752EA">
      <w:pPr>
        <w:numPr>
          <w:ilvl w:val="0"/>
          <w:numId w:val="79"/>
        </w:numPr>
        <w:spacing w:line="360" w:lineRule="auto"/>
        <w:jc w:val="both"/>
        <w:rPr>
          <w:rFonts w:ascii="Times New Roman" w:hAnsi="Times New Roman" w:cs="Times New Roman"/>
          <w:szCs w:val="24"/>
        </w:rPr>
      </w:pPr>
      <w:r w:rsidRPr="00F752EA">
        <w:rPr>
          <w:rFonts w:ascii="Times New Roman" w:hAnsi="Times New Roman" w:cs="Times New Roman"/>
          <w:b/>
          <w:bCs/>
          <w:szCs w:val="24"/>
        </w:rPr>
        <w:t>Integration Testing</w:t>
      </w:r>
    </w:p>
    <w:p w14:paraId="6CDA0AA0" w14:textId="77777777" w:rsidR="00F752EA" w:rsidRPr="00F752EA" w:rsidRDefault="00F752EA" w:rsidP="00F752EA">
      <w:pPr>
        <w:numPr>
          <w:ilvl w:val="1"/>
          <w:numId w:val="81"/>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Verified interactions between the React frontend, MetaMask wallet, and deployed smart contract.</w:t>
      </w:r>
    </w:p>
    <w:p w14:paraId="03D6991C" w14:textId="77777777" w:rsidR="00F752EA" w:rsidRPr="00F752EA" w:rsidRDefault="00F752EA" w:rsidP="00F752EA">
      <w:pPr>
        <w:numPr>
          <w:ilvl w:val="1"/>
          <w:numId w:val="81"/>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Ensured that voters could only vote once and only when elections were active.</w:t>
      </w:r>
    </w:p>
    <w:p w14:paraId="5ABC79BF" w14:textId="77777777" w:rsidR="00F752EA" w:rsidRPr="00F752EA" w:rsidRDefault="00F752EA" w:rsidP="00F752EA">
      <w:pPr>
        <w:numPr>
          <w:ilvl w:val="1"/>
          <w:numId w:val="81"/>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Confirmed that election results were correctly displayed after voting ended.</w:t>
      </w:r>
    </w:p>
    <w:p w14:paraId="0B978588" w14:textId="77777777" w:rsidR="00F752EA" w:rsidRPr="00F752EA" w:rsidRDefault="00F752EA" w:rsidP="00F752EA">
      <w:pPr>
        <w:numPr>
          <w:ilvl w:val="0"/>
          <w:numId w:val="79"/>
        </w:numPr>
        <w:spacing w:line="360" w:lineRule="auto"/>
        <w:jc w:val="both"/>
        <w:rPr>
          <w:rFonts w:ascii="Times New Roman" w:hAnsi="Times New Roman" w:cs="Times New Roman"/>
          <w:szCs w:val="24"/>
        </w:rPr>
      </w:pPr>
      <w:r w:rsidRPr="00F752EA">
        <w:rPr>
          <w:rFonts w:ascii="Times New Roman" w:hAnsi="Times New Roman" w:cs="Times New Roman"/>
          <w:b/>
          <w:bCs/>
          <w:szCs w:val="24"/>
        </w:rPr>
        <w:t>Functional Testing</w:t>
      </w:r>
    </w:p>
    <w:p w14:paraId="4EEA7085" w14:textId="77777777" w:rsidR="00F752EA" w:rsidRPr="00F752EA" w:rsidRDefault="00F752EA" w:rsidP="00F752EA">
      <w:pPr>
        <w:numPr>
          <w:ilvl w:val="1"/>
          <w:numId w:val="82"/>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lastRenderedPageBreak/>
        <w:t>Ensured that all modules, including login, registration, voting, and result viewing, operated as intended.</w:t>
      </w:r>
    </w:p>
    <w:p w14:paraId="12EB8E6A" w14:textId="77777777" w:rsidR="00F752EA" w:rsidRPr="00F752EA" w:rsidRDefault="00F752EA" w:rsidP="00F752EA">
      <w:pPr>
        <w:numPr>
          <w:ilvl w:val="0"/>
          <w:numId w:val="79"/>
        </w:numPr>
        <w:spacing w:line="360" w:lineRule="auto"/>
        <w:jc w:val="both"/>
        <w:rPr>
          <w:rFonts w:ascii="Times New Roman" w:hAnsi="Times New Roman" w:cs="Times New Roman"/>
          <w:szCs w:val="24"/>
        </w:rPr>
      </w:pPr>
      <w:r w:rsidRPr="00F752EA">
        <w:rPr>
          <w:rFonts w:ascii="Times New Roman" w:hAnsi="Times New Roman" w:cs="Times New Roman"/>
          <w:b/>
          <w:bCs/>
          <w:szCs w:val="24"/>
        </w:rPr>
        <w:t>Security Testing</w:t>
      </w:r>
    </w:p>
    <w:p w14:paraId="71C321CA" w14:textId="77777777" w:rsidR="00F752EA" w:rsidRPr="00F752EA" w:rsidRDefault="00F752EA" w:rsidP="00F752EA">
      <w:pPr>
        <w:numPr>
          <w:ilvl w:val="1"/>
          <w:numId w:val="83"/>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Verified that only registered voters could vote.</w:t>
      </w:r>
    </w:p>
    <w:p w14:paraId="65F445CE" w14:textId="77777777" w:rsidR="00F752EA" w:rsidRPr="00F752EA" w:rsidRDefault="00F752EA" w:rsidP="00F752EA">
      <w:pPr>
        <w:numPr>
          <w:ilvl w:val="1"/>
          <w:numId w:val="83"/>
        </w:numPr>
        <w:spacing w:line="360" w:lineRule="auto"/>
        <w:ind w:left="1080"/>
        <w:jc w:val="both"/>
        <w:rPr>
          <w:rFonts w:ascii="Times New Roman" w:hAnsi="Times New Roman" w:cs="Times New Roman"/>
          <w:szCs w:val="24"/>
        </w:rPr>
      </w:pPr>
      <w:r w:rsidRPr="00F752EA">
        <w:rPr>
          <w:rFonts w:ascii="Times New Roman" w:hAnsi="Times New Roman" w:cs="Times New Roman"/>
          <w:szCs w:val="24"/>
        </w:rPr>
        <w:t>Ensured that votes were irreversible and securely recorded on the blockchain.</w:t>
      </w:r>
    </w:p>
    <w:p w14:paraId="6726E0C0" w14:textId="77777777" w:rsidR="00F752EA" w:rsidRPr="00F752EA" w:rsidRDefault="00F752EA" w:rsidP="00F752EA">
      <w:pPr>
        <w:numPr>
          <w:ilvl w:val="0"/>
          <w:numId w:val="79"/>
        </w:numPr>
        <w:spacing w:line="360" w:lineRule="auto"/>
        <w:jc w:val="both"/>
        <w:rPr>
          <w:rFonts w:ascii="Times New Roman" w:hAnsi="Times New Roman" w:cs="Times New Roman"/>
          <w:szCs w:val="24"/>
        </w:rPr>
      </w:pPr>
      <w:r w:rsidRPr="00F752EA">
        <w:rPr>
          <w:rFonts w:ascii="Times New Roman" w:hAnsi="Times New Roman" w:cs="Times New Roman"/>
          <w:b/>
          <w:bCs/>
          <w:szCs w:val="24"/>
        </w:rPr>
        <w:t>Performance Testing</w:t>
      </w:r>
    </w:p>
    <w:p w14:paraId="59891BB0" w14:textId="77777777" w:rsidR="00F752EA" w:rsidRPr="00F752EA" w:rsidRDefault="00F752EA" w:rsidP="00A9786B">
      <w:pPr>
        <w:numPr>
          <w:ilvl w:val="1"/>
          <w:numId w:val="84"/>
        </w:numPr>
        <w:tabs>
          <w:tab w:val="decimal" w:pos="1170"/>
        </w:tabs>
        <w:spacing w:line="360" w:lineRule="auto"/>
        <w:ind w:left="1080"/>
        <w:jc w:val="both"/>
        <w:rPr>
          <w:rFonts w:ascii="Times New Roman" w:hAnsi="Times New Roman" w:cs="Times New Roman"/>
          <w:szCs w:val="24"/>
        </w:rPr>
      </w:pPr>
      <w:r w:rsidRPr="00F752EA">
        <w:rPr>
          <w:rFonts w:ascii="Times New Roman" w:hAnsi="Times New Roman" w:cs="Times New Roman"/>
          <w:szCs w:val="24"/>
        </w:rPr>
        <w:t xml:space="preserve">Assessed the </w:t>
      </w:r>
      <w:proofErr w:type="spellStart"/>
      <w:r w:rsidRPr="00F752EA">
        <w:rPr>
          <w:rFonts w:ascii="Times New Roman" w:hAnsi="Times New Roman" w:cs="Times New Roman"/>
          <w:szCs w:val="24"/>
        </w:rPr>
        <w:t>DApp’s</w:t>
      </w:r>
      <w:proofErr w:type="spellEnd"/>
      <w:r w:rsidRPr="00F752EA">
        <w:rPr>
          <w:rFonts w:ascii="Times New Roman" w:hAnsi="Times New Roman" w:cs="Times New Roman"/>
          <w:szCs w:val="24"/>
        </w:rPr>
        <w:t xml:space="preserve"> response time during blockchain transactions and UI updates.</w:t>
      </w:r>
    </w:p>
    <w:p w14:paraId="2DAFB4D5" w14:textId="566C627F" w:rsidR="00893191" w:rsidRPr="00C607C1" w:rsidRDefault="00F752EA" w:rsidP="00DF0219">
      <w:pPr>
        <w:spacing w:line="360" w:lineRule="auto"/>
        <w:jc w:val="both"/>
        <w:rPr>
          <w:rFonts w:ascii="Times New Roman" w:hAnsi="Times New Roman" w:cs="Times New Roman"/>
          <w:szCs w:val="24"/>
        </w:rPr>
      </w:pPr>
      <w:r w:rsidRPr="00F752EA">
        <w:rPr>
          <w:rFonts w:ascii="Times New Roman" w:hAnsi="Times New Roman" w:cs="Times New Roman"/>
          <w:szCs w:val="24"/>
        </w:rPr>
        <w:t xml:space="preserve">All tests confirmed </w:t>
      </w:r>
      <w:r w:rsidRPr="00F752EA">
        <w:rPr>
          <w:rFonts w:ascii="Times New Roman" w:hAnsi="Times New Roman" w:cs="Times New Roman"/>
          <w:b/>
          <w:bCs/>
          <w:szCs w:val="24"/>
        </w:rPr>
        <w:t>functional correctness, security, and smooth system operation</w:t>
      </w:r>
      <w:r w:rsidRPr="00F752EA">
        <w:rPr>
          <w:rFonts w:ascii="Times New Roman" w:hAnsi="Times New Roman" w:cs="Times New Roman"/>
          <w:szCs w:val="24"/>
        </w:rPr>
        <w:t xml:space="preserve">, demonstrating that the system successfully provides a </w:t>
      </w:r>
      <w:r w:rsidRPr="00F752EA">
        <w:rPr>
          <w:rFonts w:ascii="Times New Roman" w:hAnsi="Times New Roman" w:cs="Times New Roman"/>
          <w:b/>
          <w:bCs/>
          <w:szCs w:val="24"/>
        </w:rPr>
        <w:t>transparent, tamper-proof, and efficient electronic voting experience</w:t>
      </w:r>
      <w:r w:rsidR="00893191" w:rsidRPr="00C607C1">
        <w:rPr>
          <w:rFonts w:ascii="Times New Roman" w:hAnsi="Times New Roman" w:cs="Times New Roman"/>
          <w:szCs w:val="24"/>
        </w:rPr>
        <w:t>.</w:t>
      </w:r>
    </w:p>
    <w:p w14:paraId="7FEE17DA" w14:textId="194ECFA2" w:rsidR="00893191" w:rsidRPr="00A9786B" w:rsidRDefault="00893191" w:rsidP="00A9786B">
      <w:pPr>
        <w:pStyle w:val="Heading2"/>
      </w:pPr>
      <w:bookmarkStart w:id="71" w:name="_Toc213043863"/>
      <w:r w:rsidRPr="00C607C1">
        <w:t>4.</w:t>
      </w:r>
      <w:r w:rsidR="00496078">
        <w:t>6</w:t>
      </w:r>
      <w:r w:rsidRPr="00C607C1">
        <w:t xml:space="preserve"> DOCUMENTATION</w:t>
      </w:r>
      <w:bookmarkEnd w:id="71"/>
    </w:p>
    <w:p w14:paraId="23ACECA1" w14:textId="72754233"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Documentation was prepared to guide both developers and users. It covers:</w:t>
      </w:r>
    </w:p>
    <w:p w14:paraId="3BFEA1F3" w14:textId="77777777" w:rsidR="00893191" w:rsidRPr="00C607C1" w:rsidRDefault="00893191" w:rsidP="00DF0219">
      <w:pPr>
        <w:pStyle w:val="ListParagraph"/>
        <w:numPr>
          <w:ilvl w:val="0"/>
          <w:numId w:val="49"/>
        </w:numPr>
        <w:spacing w:line="360" w:lineRule="auto"/>
        <w:jc w:val="both"/>
        <w:rPr>
          <w:rFonts w:ascii="Times New Roman" w:hAnsi="Times New Roman" w:cs="Times New Roman"/>
          <w:szCs w:val="24"/>
        </w:rPr>
      </w:pPr>
      <w:r w:rsidRPr="00C607C1">
        <w:rPr>
          <w:rFonts w:ascii="Times New Roman" w:hAnsi="Times New Roman" w:cs="Times New Roman"/>
          <w:szCs w:val="24"/>
        </w:rPr>
        <w:t>Smart contract deployment steps using Hardhat.</w:t>
      </w:r>
    </w:p>
    <w:p w14:paraId="3297A95E" w14:textId="77777777" w:rsidR="00893191" w:rsidRPr="00C607C1" w:rsidRDefault="00893191" w:rsidP="00DF0219">
      <w:pPr>
        <w:pStyle w:val="ListParagraph"/>
        <w:numPr>
          <w:ilvl w:val="0"/>
          <w:numId w:val="49"/>
        </w:num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Environment setup (Node.js, React, MetaMask, </w:t>
      </w:r>
      <w:proofErr w:type="gramStart"/>
      <w:r w:rsidRPr="00C607C1">
        <w:rPr>
          <w:rFonts w:ascii="Times New Roman" w:hAnsi="Times New Roman" w:cs="Times New Roman"/>
          <w:szCs w:val="24"/>
        </w:rPr>
        <w:t>and .env</w:t>
      </w:r>
      <w:proofErr w:type="gramEnd"/>
      <w:r w:rsidRPr="00C607C1">
        <w:rPr>
          <w:rFonts w:ascii="Times New Roman" w:hAnsi="Times New Roman" w:cs="Times New Roman"/>
          <w:szCs w:val="24"/>
        </w:rPr>
        <w:t xml:space="preserve"> configuration).</w:t>
      </w:r>
    </w:p>
    <w:p w14:paraId="7F493690" w14:textId="77777777" w:rsidR="00893191" w:rsidRPr="00C607C1" w:rsidRDefault="00893191" w:rsidP="00DF0219">
      <w:pPr>
        <w:pStyle w:val="ListParagraph"/>
        <w:numPr>
          <w:ilvl w:val="0"/>
          <w:numId w:val="49"/>
        </w:numPr>
        <w:spacing w:line="360" w:lineRule="auto"/>
        <w:jc w:val="both"/>
        <w:rPr>
          <w:rFonts w:ascii="Times New Roman" w:hAnsi="Times New Roman" w:cs="Times New Roman"/>
          <w:szCs w:val="24"/>
        </w:rPr>
      </w:pPr>
      <w:r w:rsidRPr="00C607C1">
        <w:rPr>
          <w:rFonts w:ascii="Times New Roman" w:hAnsi="Times New Roman" w:cs="Times New Roman"/>
          <w:szCs w:val="24"/>
        </w:rPr>
        <w:t>Admin and voter usage flow.</w:t>
      </w:r>
    </w:p>
    <w:p w14:paraId="0AD743B5" w14:textId="6D67B33C" w:rsidR="007B4B98" w:rsidRPr="00496078" w:rsidRDefault="00893191" w:rsidP="00DF0219">
      <w:pPr>
        <w:pStyle w:val="ListParagraph"/>
        <w:numPr>
          <w:ilvl w:val="0"/>
          <w:numId w:val="49"/>
        </w:numPr>
        <w:spacing w:line="360" w:lineRule="auto"/>
        <w:jc w:val="both"/>
        <w:rPr>
          <w:rFonts w:ascii="Times New Roman" w:hAnsi="Times New Roman" w:cs="Times New Roman"/>
          <w:szCs w:val="24"/>
        </w:rPr>
      </w:pPr>
      <w:r w:rsidRPr="00C607C1">
        <w:rPr>
          <w:rFonts w:ascii="Times New Roman" w:hAnsi="Times New Roman" w:cs="Times New Roman"/>
          <w:szCs w:val="24"/>
        </w:rPr>
        <w:t>System maintenance and extension guidelines.</w:t>
      </w:r>
    </w:p>
    <w:p w14:paraId="603E20E8" w14:textId="3ABAA28F" w:rsidR="00893191" w:rsidRPr="00C607C1" w:rsidRDefault="00893191" w:rsidP="00496078">
      <w:pPr>
        <w:pStyle w:val="Heading2"/>
      </w:pPr>
      <w:bookmarkStart w:id="72" w:name="_Toc213043864"/>
      <w:r w:rsidRPr="00C607C1">
        <w:t>4.</w:t>
      </w:r>
      <w:r w:rsidR="00496078">
        <w:t>7</w:t>
      </w:r>
      <w:r w:rsidRPr="00C607C1">
        <w:t xml:space="preserve"> DEVELOPMENT LANGUAGES AND TOOLS USED</w:t>
      </w:r>
      <w:bookmarkEnd w:id="72"/>
    </w:p>
    <w:tbl>
      <w:tblPr>
        <w:tblStyle w:val="TableGrid"/>
        <w:tblW w:w="0" w:type="auto"/>
        <w:tblLook w:val="04A0" w:firstRow="1" w:lastRow="0" w:firstColumn="1" w:lastColumn="0" w:noHBand="0" w:noVBand="1"/>
      </w:tblPr>
      <w:tblGrid>
        <w:gridCol w:w="2605"/>
        <w:gridCol w:w="6405"/>
      </w:tblGrid>
      <w:tr w:rsidR="007B4B98" w:rsidRPr="00C607C1" w14:paraId="5D877405" w14:textId="77777777" w:rsidTr="007B4B98">
        <w:tc>
          <w:tcPr>
            <w:tcW w:w="2605" w:type="dxa"/>
          </w:tcPr>
          <w:p w14:paraId="3BE71136" w14:textId="77777777" w:rsidR="007B4B98" w:rsidRPr="00C607C1" w:rsidRDefault="007B4B9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Technology</w:t>
            </w:r>
          </w:p>
        </w:tc>
        <w:tc>
          <w:tcPr>
            <w:tcW w:w="6405" w:type="dxa"/>
          </w:tcPr>
          <w:p w14:paraId="2A8C2580" w14:textId="77777777" w:rsidR="007B4B98" w:rsidRPr="00C607C1" w:rsidRDefault="007B4B9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Purpose</w:t>
            </w:r>
          </w:p>
        </w:tc>
      </w:tr>
      <w:tr w:rsidR="007B4B98" w:rsidRPr="00C607C1" w14:paraId="2D2953E8" w14:textId="77777777" w:rsidTr="007B4B98">
        <w:tc>
          <w:tcPr>
            <w:tcW w:w="2605" w:type="dxa"/>
          </w:tcPr>
          <w:p w14:paraId="307AB976"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Solidity</w:t>
            </w:r>
          </w:p>
        </w:tc>
        <w:tc>
          <w:tcPr>
            <w:tcW w:w="6405" w:type="dxa"/>
          </w:tcPr>
          <w:p w14:paraId="6F29AEF1"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Core blockchain smart contract programming language.</w:t>
            </w:r>
          </w:p>
        </w:tc>
      </w:tr>
      <w:tr w:rsidR="007B4B98" w:rsidRPr="00C607C1" w14:paraId="0A5CB0AB" w14:textId="77777777" w:rsidTr="007B4B98">
        <w:tc>
          <w:tcPr>
            <w:tcW w:w="2605" w:type="dxa"/>
          </w:tcPr>
          <w:p w14:paraId="2584A49A"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Hardhat</w:t>
            </w:r>
          </w:p>
        </w:tc>
        <w:tc>
          <w:tcPr>
            <w:tcW w:w="6405" w:type="dxa"/>
          </w:tcPr>
          <w:p w14:paraId="6CAB800F"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Development environment for compiling, testing, and deploying contracts.</w:t>
            </w:r>
          </w:p>
        </w:tc>
      </w:tr>
      <w:tr w:rsidR="007B4B98" w:rsidRPr="00C607C1" w14:paraId="25043334" w14:textId="77777777" w:rsidTr="007B4B98">
        <w:tc>
          <w:tcPr>
            <w:tcW w:w="2605" w:type="dxa"/>
          </w:tcPr>
          <w:p w14:paraId="20F25548"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React.js</w:t>
            </w:r>
          </w:p>
        </w:tc>
        <w:tc>
          <w:tcPr>
            <w:tcW w:w="6405" w:type="dxa"/>
          </w:tcPr>
          <w:p w14:paraId="0BBE77BD"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Frontend library for building responsive UI components.</w:t>
            </w:r>
          </w:p>
        </w:tc>
      </w:tr>
      <w:tr w:rsidR="007B4B98" w:rsidRPr="00C607C1" w14:paraId="508C9392" w14:textId="77777777" w:rsidTr="007B4B98">
        <w:tc>
          <w:tcPr>
            <w:tcW w:w="2605" w:type="dxa"/>
          </w:tcPr>
          <w:p w14:paraId="2D2D0571"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Node.js</w:t>
            </w:r>
          </w:p>
        </w:tc>
        <w:tc>
          <w:tcPr>
            <w:tcW w:w="6405" w:type="dxa"/>
          </w:tcPr>
          <w:p w14:paraId="333698B1"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Backend runtime and dependency management.</w:t>
            </w:r>
          </w:p>
        </w:tc>
      </w:tr>
      <w:tr w:rsidR="007B4B98" w:rsidRPr="00C607C1" w14:paraId="0C4537F0" w14:textId="77777777" w:rsidTr="007B4B98">
        <w:tc>
          <w:tcPr>
            <w:tcW w:w="2605" w:type="dxa"/>
          </w:tcPr>
          <w:p w14:paraId="3C0616A4"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Ethers.js</w:t>
            </w:r>
          </w:p>
        </w:tc>
        <w:tc>
          <w:tcPr>
            <w:tcW w:w="6405" w:type="dxa"/>
          </w:tcPr>
          <w:p w14:paraId="509F59CF"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Library for interacting with Ethereum blockchain from frontend.</w:t>
            </w:r>
          </w:p>
        </w:tc>
      </w:tr>
      <w:tr w:rsidR="007B4B98" w:rsidRPr="00C607C1" w14:paraId="2BED5A57" w14:textId="77777777" w:rsidTr="007B4B98">
        <w:tc>
          <w:tcPr>
            <w:tcW w:w="2605" w:type="dxa"/>
          </w:tcPr>
          <w:p w14:paraId="567FAE94"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MetaMask</w:t>
            </w:r>
          </w:p>
        </w:tc>
        <w:tc>
          <w:tcPr>
            <w:tcW w:w="6405" w:type="dxa"/>
          </w:tcPr>
          <w:p w14:paraId="7B594D09"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Browser wallet used for transaction signing and authentication.</w:t>
            </w:r>
          </w:p>
        </w:tc>
      </w:tr>
      <w:tr w:rsidR="007B4B98" w:rsidRPr="00C607C1" w14:paraId="1A464542" w14:textId="77777777" w:rsidTr="007B4B98">
        <w:tc>
          <w:tcPr>
            <w:tcW w:w="2605" w:type="dxa"/>
          </w:tcPr>
          <w:p w14:paraId="4BAF900D"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lastRenderedPageBreak/>
              <w:t>HTML, CSS, JavaScript</w:t>
            </w:r>
          </w:p>
        </w:tc>
        <w:tc>
          <w:tcPr>
            <w:tcW w:w="6405" w:type="dxa"/>
          </w:tcPr>
          <w:p w14:paraId="29361166"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For UI structure, styling, and interactivity.</w:t>
            </w:r>
          </w:p>
        </w:tc>
      </w:tr>
      <w:tr w:rsidR="007B4B98" w:rsidRPr="00C607C1" w14:paraId="09623649" w14:textId="77777777" w:rsidTr="007B4B98">
        <w:tc>
          <w:tcPr>
            <w:tcW w:w="2605" w:type="dxa"/>
          </w:tcPr>
          <w:p w14:paraId="14DBA83B"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React Hot Toast</w:t>
            </w:r>
          </w:p>
        </w:tc>
        <w:tc>
          <w:tcPr>
            <w:tcW w:w="6405" w:type="dxa"/>
          </w:tcPr>
          <w:p w14:paraId="49D19C33" w14:textId="77777777" w:rsidR="007B4B98" w:rsidRPr="00C607C1" w:rsidRDefault="007B4B9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Notification feedback library.</w:t>
            </w:r>
          </w:p>
        </w:tc>
      </w:tr>
    </w:tbl>
    <w:p w14:paraId="32427479" w14:textId="77777777" w:rsidR="007B4B98" w:rsidRPr="00C607C1" w:rsidRDefault="007B4B98" w:rsidP="00DF0219">
      <w:pPr>
        <w:spacing w:line="360" w:lineRule="auto"/>
        <w:jc w:val="both"/>
        <w:rPr>
          <w:rFonts w:ascii="Times New Roman" w:hAnsi="Times New Roman" w:cs="Times New Roman"/>
          <w:szCs w:val="24"/>
        </w:rPr>
      </w:pPr>
    </w:p>
    <w:p w14:paraId="7CA99817" w14:textId="33E9D572" w:rsidR="00893191" w:rsidRPr="00C607C1" w:rsidRDefault="00893191" w:rsidP="00496078">
      <w:pPr>
        <w:pStyle w:val="Heading2"/>
      </w:pPr>
      <w:bookmarkStart w:id="73" w:name="_Toc213043865"/>
      <w:r w:rsidRPr="00C607C1">
        <w:t>4.</w:t>
      </w:r>
      <w:r w:rsidR="00496078">
        <w:t>8</w:t>
      </w:r>
      <w:r w:rsidRPr="00C607C1">
        <w:t xml:space="preserve"> JUSTIFICATION OF PROGRAMMING LANGUAGES USED</w:t>
      </w:r>
      <w:bookmarkEnd w:id="73"/>
    </w:p>
    <w:p w14:paraId="113C93DC" w14:textId="77777777" w:rsidR="00893191" w:rsidRPr="00C607C1" w:rsidRDefault="00893191" w:rsidP="00DF0219">
      <w:pPr>
        <w:pStyle w:val="ListParagraph"/>
        <w:numPr>
          <w:ilvl w:val="0"/>
          <w:numId w:val="50"/>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Solidity:</w:t>
      </w:r>
      <w:r w:rsidRPr="00C607C1">
        <w:rPr>
          <w:rFonts w:ascii="Times New Roman" w:hAnsi="Times New Roman" w:cs="Times New Roman"/>
          <w:szCs w:val="24"/>
        </w:rPr>
        <w:t xml:space="preserve"> Provides an immutable and transparent way to record votes on the Ethereum blockchain, ensuring that no vote can be altered or deleted once cast.</w:t>
      </w:r>
    </w:p>
    <w:p w14:paraId="5C0108CE" w14:textId="77777777" w:rsidR="00893191" w:rsidRPr="00C607C1" w:rsidRDefault="00893191" w:rsidP="00DF0219">
      <w:pPr>
        <w:pStyle w:val="ListParagraph"/>
        <w:numPr>
          <w:ilvl w:val="0"/>
          <w:numId w:val="50"/>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 xml:space="preserve">Hardhat: </w:t>
      </w:r>
      <w:r w:rsidRPr="00C607C1">
        <w:rPr>
          <w:rFonts w:ascii="Times New Roman" w:hAnsi="Times New Roman" w:cs="Times New Roman"/>
          <w:szCs w:val="24"/>
        </w:rPr>
        <w:t>Simplifies smart contract compilation, deployment, and testing with a local Ethereum simulation environment.</w:t>
      </w:r>
    </w:p>
    <w:p w14:paraId="2EBBB548" w14:textId="77777777" w:rsidR="00893191" w:rsidRPr="00C607C1" w:rsidRDefault="00893191" w:rsidP="00DF0219">
      <w:pPr>
        <w:pStyle w:val="ListParagraph"/>
        <w:numPr>
          <w:ilvl w:val="0"/>
          <w:numId w:val="50"/>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 xml:space="preserve">React.js: </w:t>
      </w:r>
      <w:r w:rsidRPr="00C607C1">
        <w:rPr>
          <w:rFonts w:ascii="Times New Roman" w:hAnsi="Times New Roman" w:cs="Times New Roman"/>
          <w:szCs w:val="24"/>
        </w:rPr>
        <w:t>Offers a reactive, modular approach to building the web interface, ensuring smooth state management and dynamic updates.</w:t>
      </w:r>
    </w:p>
    <w:p w14:paraId="72265AF4" w14:textId="77777777" w:rsidR="00893191" w:rsidRPr="00C607C1" w:rsidRDefault="00893191" w:rsidP="00DF0219">
      <w:pPr>
        <w:pStyle w:val="ListParagraph"/>
        <w:numPr>
          <w:ilvl w:val="0"/>
          <w:numId w:val="50"/>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Node.js &amp; Ethers.js:</w:t>
      </w:r>
      <w:r w:rsidRPr="00C607C1">
        <w:rPr>
          <w:rFonts w:ascii="Times New Roman" w:hAnsi="Times New Roman" w:cs="Times New Roman"/>
          <w:szCs w:val="24"/>
        </w:rPr>
        <w:t xml:space="preserve"> Allow asynchronous blockchain interactions and real-time updates of vote counts.</w:t>
      </w:r>
    </w:p>
    <w:p w14:paraId="447C2DA3" w14:textId="77777777" w:rsidR="00893191" w:rsidRPr="00C607C1" w:rsidRDefault="00893191" w:rsidP="00DF0219">
      <w:pPr>
        <w:pStyle w:val="ListParagraph"/>
        <w:numPr>
          <w:ilvl w:val="0"/>
          <w:numId w:val="50"/>
        </w:numPr>
        <w:spacing w:line="360" w:lineRule="auto"/>
        <w:ind w:left="360"/>
        <w:jc w:val="both"/>
        <w:rPr>
          <w:rFonts w:ascii="Times New Roman" w:hAnsi="Times New Roman" w:cs="Times New Roman"/>
          <w:szCs w:val="24"/>
        </w:rPr>
      </w:pPr>
      <w:r w:rsidRPr="00C607C1">
        <w:rPr>
          <w:rFonts w:ascii="Times New Roman" w:hAnsi="Times New Roman" w:cs="Times New Roman"/>
          <w:b/>
          <w:bCs/>
          <w:szCs w:val="24"/>
        </w:rPr>
        <w:t xml:space="preserve">MetaMask: </w:t>
      </w:r>
      <w:r w:rsidRPr="00C607C1">
        <w:rPr>
          <w:rFonts w:ascii="Times New Roman" w:hAnsi="Times New Roman" w:cs="Times New Roman"/>
          <w:szCs w:val="24"/>
        </w:rPr>
        <w:t>Provides secure wallet-based authentication, ensuring only registered Ethereum addresses can participate.</w:t>
      </w:r>
    </w:p>
    <w:p w14:paraId="6AEFAEBD" w14:textId="77777777" w:rsidR="00893191" w:rsidRPr="00C607C1" w:rsidRDefault="00893191"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combination of these technologies ensures a secure, decentralized, and user-friendly application architecture.</w:t>
      </w:r>
    </w:p>
    <w:p w14:paraId="4D2CDE72" w14:textId="3594102D" w:rsidR="00AF45A9" w:rsidRPr="00496078" w:rsidRDefault="00AF45A9" w:rsidP="00496078">
      <w:pPr>
        <w:pStyle w:val="Heading2"/>
      </w:pPr>
      <w:bookmarkStart w:id="74" w:name="_Toc213043867"/>
      <w:r w:rsidRPr="00C607C1">
        <w:t>4.</w:t>
      </w:r>
      <w:r w:rsidR="00496078">
        <w:t xml:space="preserve">9 </w:t>
      </w:r>
      <w:r w:rsidRPr="00C607C1">
        <w:t>SCREEN</w:t>
      </w:r>
      <w:r w:rsidR="00496078">
        <w:t>SHOT</w:t>
      </w:r>
      <w:r w:rsidRPr="00C607C1">
        <w:t xml:space="preserve"> OF INTERFACES</w:t>
      </w:r>
      <w:bookmarkEnd w:id="74"/>
    </w:p>
    <w:p w14:paraId="6A846974" w14:textId="00B99A61" w:rsidR="00AF45A9" w:rsidRPr="00C607C1" w:rsidRDefault="00AF45A9"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section presents screenshots of the developed Blockchain-Based Electronic Voting System, highlighting the interfaces and functionalities of both the Admin and Voter modules. Each interface is briefly described to explain its purpose and function within the system.</w:t>
      </w:r>
    </w:p>
    <w:p w14:paraId="23B3CCA0" w14:textId="130625D0" w:rsidR="00AF45A9" w:rsidRPr="00C607C1" w:rsidRDefault="00AF45A9" w:rsidP="00DF0219">
      <w:pPr>
        <w:pStyle w:val="Heading3"/>
      </w:pPr>
      <w:bookmarkStart w:id="75" w:name="_Toc213043868"/>
      <w:r w:rsidRPr="00C607C1">
        <w:t>4.</w:t>
      </w:r>
      <w:r w:rsidR="00241F5C">
        <w:t>9</w:t>
      </w:r>
      <w:r w:rsidRPr="00C607C1">
        <w:t>.1 ADMIN INTERFACES</w:t>
      </w:r>
      <w:bookmarkEnd w:id="75"/>
    </w:p>
    <w:p w14:paraId="2F622CB7" w14:textId="4441FD7E" w:rsidR="00AF45A9" w:rsidRPr="00C607C1" w:rsidRDefault="00AF45A9"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(a) Admin Login / Wallet Connection Page</w:t>
      </w:r>
    </w:p>
    <w:p w14:paraId="3DF78D5B" w14:textId="41CCF0B8" w:rsidR="00AF45A9" w:rsidRPr="00C607C1" w:rsidRDefault="00AF45A9"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This page allows the admin to connect their MetaMask wallet to the </w:t>
      </w:r>
      <w:proofErr w:type="spellStart"/>
      <w:r w:rsidRPr="00C607C1">
        <w:rPr>
          <w:rFonts w:ascii="Times New Roman" w:hAnsi="Times New Roman" w:cs="Times New Roman"/>
          <w:szCs w:val="24"/>
        </w:rPr>
        <w:t>DApp</w:t>
      </w:r>
      <w:proofErr w:type="spellEnd"/>
      <w:r w:rsidRPr="00C607C1">
        <w:rPr>
          <w:rFonts w:ascii="Times New Roman" w:hAnsi="Times New Roman" w:cs="Times New Roman"/>
          <w:szCs w:val="24"/>
        </w:rPr>
        <w:t xml:space="preserve"> before accessing admin functionalities.</w:t>
      </w:r>
    </w:p>
    <w:p w14:paraId="7DA0D224" w14:textId="0AA4B53E" w:rsidR="00AF45A9" w:rsidRPr="00C607C1" w:rsidRDefault="00AF45A9" w:rsidP="00241F5C">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lastRenderedPageBreak/>
        <w:drawing>
          <wp:inline distT="0" distB="0" distL="0" distR="0" wp14:anchorId="6BC9D2DA" wp14:editId="65470FB5">
            <wp:extent cx="4902200" cy="2646753"/>
            <wp:effectExtent l="0" t="0" r="0" b="0"/>
            <wp:docPr id="3667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9955" name=""/>
                    <pic:cNvPicPr/>
                  </pic:nvPicPr>
                  <pic:blipFill>
                    <a:blip r:embed="rId16"/>
                    <a:stretch>
                      <a:fillRect/>
                    </a:stretch>
                  </pic:blipFill>
                  <pic:spPr>
                    <a:xfrm>
                      <a:off x="0" y="0"/>
                      <a:ext cx="4925393" cy="2659275"/>
                    </a:xfrm>
                    <a:prstGeom prst="rect">
                      <a:avLst/>
                    </a:prstGeom>
                  </pic:spPr>
                </pic:pic>
              </a:graphicData>
            </a:graphic>
          </wp:inline>
        </w:drawing>
      </w:r>
    </w:p>
    <w:p w14:paraId="43B86E04" w14:textId="154A129F" w:rsidR="00AF45A9" w:rsidRPr="00C607C1" w:rsidRDefault="00AF45A9"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4.</w:t>
      </w:r>
      <w:r w:rsidR="00241F5C">
        <w:rPr>
          <w:rFonts w:ascii="Times New Roman" w:hAnsi="Times New Roman" w:cs="Times New Roman"/>
          <w:szCs w:val="24"/>
        </w:rPr>
        <w:t>9</w:t>
      </w:r>
      <w:r w:rsidR="008670E0" w:rsidRPr="00C607C1">
        <w:rPr>
          <w:rFonts w:ascii="Times New Roman" w:hAnsi="Times New Roman" w:cs="Times New Roman"/>
          <w:szCs w:val="24"/>
        </w:rPr>
        <w:t>.1.1</w:t>
      </w:r>
      <w:r w:rsidRPr="00C607C1">
        <w:rPr>
          <w:rFonts w:ascii="Times New Roman" w:hAnsi="Times New Roman" w:cs="Times New Roman"/>
          <w:szCs w:val="24"/>
        </w:rPr>
        <w:t>: Admin Login / Wallet Connection Page</w:t>
      </w:r>
    </w:p>
    <w:p w14:paraId="16E7DBDF" w14:textId="77777777" w:rsidR="00AF45A9" w:rsidRPr="00C607C1" w:rsidRDefault="00AF45A9" w:rsidP="00DF0219">
      <w:pPr>
        <w:spacing w:line="360" w:lineRule="auto"/>
        <w:jc w:val="both"/>
        <w:rPr>
          <w:rFonts w:ascii="Times New Roman" w:hAnsi="Times New Roman" w:cs="Times New Roman"/>
          <w:szCs w:val="24"/>
        </w:rPr>
      </w:pPr>
    </w:p>
    <w:p w14:paraId="62675690" w14:textId="7C38E179" w:rsidR="00AF45A9" w:rsidRPr="00C607C1" w:rsidRDefault="00AF45A9"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(b) Admin Dashboard</w:t>
      </w:r>
    </w:p>
    <w:p w14:paraId="0A73F5B1" w14:textId="0A4AA264" w:rsidR="00AF45A9" w:rsidRPr="00C607C1" w:rsidRDefault="00AF45A9"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Displays election summary, voter statistics, and quick access to all administrative features.</w:t>
      </w:r>
    </w:p>
    <w:p w14:paraId="1D02AE87" w14:textId="7C0C3781" w:rsidR="00AF45A9" w:rsidRPr="00C607C1" w:rsidRDefault="00AF45A9" w:rsidP="00241F5C">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7BBA3AEF" wp14:editId="417A04B3">
            <wp:extent cx="5727700" cy="3095625"/>
            <wp:effectExtent l="0" t="0" r="0" b="3175"/>
            <wp:docPr id="112801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6403" name=""/>
                    <pic:cNvPicPr/>
                  </pic:nvPicPr>
                  <pic:blipFill>
                    <a:blip r:embed="rId17"/>
                    <a:stretch>
                      <a:fillRect/>
                    </a:stretch>
                  </pic:blipFill>
                  <pic:spPr>
                    <a:xfrm>
                      <a:off x="0" y="0"/>
                      <a:ext cx="5727700" cy="3095625"/>
                    </a:xfrm>
                    <a:prstGeom prst="rect">
                      <a:avLst/>
                    </a:prstGeom>
                  </pic:spPr>
                </pic:pic>
              </a:graphicData>
            </a:graphic>
          </wp:inline>
        </w:drawing>
      </w:r>
    </w:p>
    <w:p w14:paraId="6169E518" w14:textId="390D94DE" w:rsidR="00AF45A9" w:rsidRPr="00C607C1" w:rsidRDefault="00AF45A9"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8670E0" w:rsidRPr="00C607C1">
        <w:rPr>
          <w:rFonts w:ascii="Times New Roman" w:hAnsi="Times New Roman" w:cs="Times New Roman"/>
          <w:szCs w:val="24"/>
        </w:rPr>
        <w:t>.</w:t>
      </w:r>
      <w:r w:rsidR="00241F5C">
        <w:rPr>
          <w:rFonts w:ascii="Times New Roman" w:hAnsi="Times New Roman" w:cs="Times New Roman"/>
          <w:szCs w:val="24"/>
        </w:rPr>
        <w:t>9</w:t>
      </w:r>
      <w:r w:rsidR="008670E0" w:rsidRPr="00C607C1">
        <w:rPr>
          <w:rFonts w:ascii="Times New Roman" w:hAnsi="Times New Roman" w:cs="Times New Roman"/>
          <w:szCs w:val="24"/>
        </w:rPr>
        <w:t>.1.2</w:t>
      </w:r>
      <w:r w:rsidRPr="00C607C1">
        <w:rPr>
          <w:rFonts w:ascii="Times New Roman" w:hAnsi="Times New Roman" w:cs="Times New Roman"/>
          <w:szCs w:val="24"/>
        </w:rPr>
        <w:t>: Admin Dashboard</w:t>
      </w:r>
    </w:p>
    <w:p w14:paraId="16B8F77C" w14:textId="77777777" w:rsidR="00AF45A9" w:rsidRPr="00C607C1" w:rsidRDefault="00AF45A9" w:rsidP="00DF0219">
      <w:pPr>
        <w:spacing w:line="360" w:lineRule="auto"/>
        <w:jc w:val="both"/>
        <w:rPr>
          <w:rFonts w:ascii="Times New Roman" w:hAnsi="Times New Roman" w:cs="Times New Roman"/>
          <w:szCs w:val="24"/>
        </w:rPr>
      </w:pPr>
    </w:p>
    <w:p w14:paraId="767F6451" w14:textId="77777777" w:rsidR="00A9786B" w:rsidRDefault="00A9786B">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4CF04D3E" w14:textId="2D2EC66F" w:rsidR="00AF45A9" w:rsidRPr="00C607C1" w:rsidRDefault="00957C6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lastRenderedPageBreak/>
        <w:t>(c) Create Election Page</w:t>
      </w:r>
    </w:p>
    <w:p w14:paraId="6243C464" w14:textId="2F04B00F" w:rsidR="00957C68" w:rsidRPr="00C607C1" w:rsidRDefault="00957C6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Enables the admin to create new elections by providing title, description, and start/end dates.</w:t>
      </w:r>
    </w:p>
    <w:p w14:paraId="5DAEB024" w14:textId="58A0ABAB" w:rsidR="00957C68" w:rsidRPr="00C607C1" w:rsidRDefault="00957C68" w:rsidP="00241F5C">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26E6B270" wp14:editId="3C7795D5">
            <wp:extent cx="5727700" cy="3096895"/>
            <wp:effectExtent l="0" t="0" r="0" b="1905"/>
            <wp:docPr id="77407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3497" name=""/>
                    <pic:cNvPicPr/>
                  </pic:nvPicPr>
                  <pic:blipFill>
                    <a:blip r:embed="rId18"/>
                    <a:stretch>
                      <a:fillRect/>
                    </a:stretch>
                  </pic:blipFill>
                  <pic:spPr>
                    <a:xfrm>
                      <a:off x="0" y="0"/>
                      <a:ext cx="5727700" cy="3096895"/>
                    </a:xfrm>
                    <a:prstGeom prst="rect">
                      <a:avLst/>
                    </a:prstGeom>
                  </pic:spPr>
                </pic:pic>
              </a:graphicData>
            </a:graphic>
          </wp:inline>
        </w:drawing>
      </w:r>
    </w:p>
    <w:p w14:paraId="0AF2213F" w14:textId="0DBB0FB2" w:rsidR="00957C68" w:rsidRPr="00C607C1" w:rsidRDefault="00957C68"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4.</w:t>
      </w:r>
      <w:r w:rsidR="00241F5C">
        <w:rPr>
          <w:rFonts w:ascii="Times New Roman" w:hAnsi="Times New Roman" w:cs="Times New Roman"/>
          <w:szCs w:val="24"/>
        </w:rPr>
        <w:t>9</w:t>
      </w:r>
      <w:r w:rsidR="008670E0" w:rsidRPr="00C607C1">
        <w:rPr>
          <w:rFonts w:ascii="Times New Roman" w:hAnsi="Times New Roman" w:cs="Times New Roman"/>
          <w:szCs w:val="24"/>
        </w:rPr>
        <w:t>.1.3</w:t>
      </w:r>
      <w:r w:rsidRPr="00C607C1">
        <w:rPr>
          <w:rFonts w:ascii="Times New Roman" w:hAnsi="Times New Roman" w:cs="Times New Roman"/>
          <w:szCs w:val="24"/>
        </w:rPr>
        <w:t>: Create Election Page</w:t>
      </w:r>
    </w:p>
    <w:p w14:paraId="088D807A" w14:textId="10386905" w:rsidR="00957C68" w:rsidRPr="00241F5C" w:rsidRDefault="00957C68" w:rsidP="00DF0219">
      <w:pPr>
        <w:spacing w:line="360" w:lineRule="auto"/>
        <w:jc w:val="both"/>
        <w:rPr>
          <w:rFonts w:ascii="Times New Roman" w:hAnsi="Times New Roman" w:cs="Times New Roman"/>
          <w:szCs w:val="24"/>
        </w:rPr>
      </w:pPr>
      <w:r w:rsidRPr="00C607C1">
        <w:rPr>
          <w:rFonts w:ascii="Times New Roman" w:hAnsi="Times New Roman" w:cs="Times New Roman"/>
          <w:b/>
          <w:bCs/>
          <w:szCs w:val="24"/>
        </w:rPr>
        <w:t>(d) Add Candidates Page</w:t>
      </w:r>
    </w:p>
    <w:p w14:paraId="66C16C51" w14:textId="4EFCE93B" w:rsidR="00957C68" w:rsidRPr="00C607C1" w:rsidRDefault="00957C6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Allows the admin to add or manage candidates for a specific election.</w:t>
      </w:r>
    </w:p>
    <w:p w14:paraId="3FC21371" w14:textId="76FF1D34" w:rsidR="00957C68"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341042A3" wp14:editId="53470C8B">
            <wp:extent cx="5727700" cy="3087370"/>
            <wp:effectExtent l="0" t="0" r="0" b="0"/>
            <wp:docPr id="16702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31968" name=""/>
                    <pic:cNvPicPr/>
                  </pic:nvPicPr>
                  <pic:blipFill>
                    <a:blip r:embed="rId19"/>
                    <a:stretch>
                      <a:fillRect/>
                    </a:stretch>
                  </pic:blipFill>
                  <pic:spPr>
                    <a:xfrm>
                      <a:off x="0" y="0"/>
                      <a:ext cx="5727700" cy="3087370"/>
                    </a:xfrm>
                    <a:prstGeom prst="rect">
                      <a:avLst/>
                    </a:prstGeom>
                  </pic:spPr>
                </pic:pic>
              </a:graphicData>
            </a:graphic>
          </wp:inline>
        </w:drawing>
      </w:r>
    </w:p>
    <w:p w14:paraId="649FD4EE" w14:textId="0C8D5E1C" w:rsidR="00957C68" w:rsidRPr="00C607C1" w:rsidRDefault="00957C68"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4.</w:t>
      </w:r>
      <w:r w:rsidR="00241F5C">
        <w:rPr>
          <w:rFonts w:ascii="Times New Roman" w:hAnsi="Times New Roman" w:cs="Times New Roman"/>
          <w:szCs w:val="24"/>
        </w:rPr>
        <w:t>9</w:t>
      </w:r>
      <w:r w:rsidR="008670E0" w:rsidRPr="00C607C1">
        <w:rPr>
          <w:rFonts w:ascii="Times New Roman" w:hAnsi="Times New Roman" w:cs="Times New Roman"/>
          <w:szCs w:val="24"/>
        </w:rPr>
        <w:t>.1.4</w:t>
      </w:r>
      <w:r w:rsidRPr="00C607C1">
        <w:rPr>
          <w:rFonts w:ascii="Times New Roman" w:hAnsi="Times New Roman" w:cs="Times New Roman"/>
          <w:szCs w:val="24"/>
        </w:rPr>
        <w:t>: Add Candidates Page</w:t>
      </w:r>
    </w:p>
    <w:p w14:paraId="158E779C" w14:textId="77777777" w:rsidR="00957C68" w:rsidRPr="00C607C1" w:rsidRDefault="00957C68" w:rsidP="00DF0219">
      <w:pPr>
        <w:spacing w:line="360" w:lineRule="auto"/>
        <w:jc w:val="both"/>
        <w:rPr>
          <w:rFonts w:ascii="Times New Roman" w:hAnsi="Times New Roman" w:cs="Times New Roman"/>
          <w:szCs w:val="24"/>
        </w:rPr>
      </w:pPr>
    </w:p>
    <w:p w14:paraId="457E14F4" w14:textId="77777777" w:rsidR="00957C68" w:rsidRPr="00C607C1" w:rsidRDefault="00957C6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lastRenderedPageBreak/>
        <w:t>(e) Verify Voter Page</w:t>
      </w:r>
    </w:p>
    <w:p w14:paraId="63BB68E7" w14:textId="5722A5F3" w:rsidR="00957C68" w:rsidRPr="00C607C1" w:rsidRDefault="00957C68"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Displays registered voters and allows admin to verify or revoke verification.</w:t>
      </w:r>
    </w:p>
    <w:p w14:paraId="27B45F14" w14:textId="144B70BF" w:rsidR="00957C68"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2D3112AC" wp14:editId="6D550D02">
            <wp:extent cx="5727700" cy="3105150"/>
            <wp:effectExtent l="0" t="0" r="0" b="6350"/>
            <wp:docPr id="120090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02558" name=""/>
                    <pic:cNvPicPr/>
                  </pic:nvPicPr>
                  <pic:blipFill>
                    <a:blip r:embed="rId20"/>
                    <a:stretch>
                      <a:fillRect/>
                    </a:stretch>
                  </pic:blipFill>
                  <pic:spPr>
                    <a:xfrm>
                      <a:off x="0" y="0"/>
                      <a:ext cx="5727700" cy="3105150"/>
                    </a:xfrm>
                    <a:prstGeom prst="rect">
                      <a:avLst/>
                    </a:prstGeom>
                  </pic:spPr>
                </pic:pic>
              </a:graphicData>
            </a:graphic>
          </wp:inline>
        </w:drawing>
      </w:r>
    </w:p>
    <w:p w14:paraId="0023BC7F" w14:textId="11C9D086" w:rsidR="00957C68" w:rsidRPr="00C607C1" w:rsidRDefault="00957C68"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4.</w:t>
      </w:r>
      <w:r w:rsidR="00241F5C">
        <w:rPr>
          <w:rFonts w:ascii="Times New Roman" w:hAnsi="Times New Roman" w:cs="Times New Roman"/>
          <w:szCs w:val="24"/>
        </w:rPr>
        <w:t>9</w:t>
      </w:r>
      <w:r w:rsidR="008670E0" w:rsidRPr="00C607C1">
        <w:rPr>
          <w:rFonts w:ascii="Times New Roman" w:hAnsi="Times New Roman" w:cs="Times New Roman"/>
          <w:szCs w:val="24"/>
        </w:rPr>
        <w:t>.1.5</w:t>
      </w:r>
      <w:r w:rsidRPr="00C607C1">
        <w:rPr>
          <w:rFonts w:ascii="Times New Roman" w:hAnsi="Times New Roman" w:cs="Times New Roman"/>
          <w:szCs w:val="24"/>
        </w:rPr>
        <w:t>: Verify Voter Page</w:t>
      </w:r>
    </w:p>
    <w:p w14:paraId="077ADBA9" w14:textId="77777777" w:rsidR="00957C68" w:rsidRPr="00C607C1" w:rsidRDefault="00957C68" w:rsidP="00DF0219">
      <w:pPr>
        <w:spacing w:line="360" w:lineRule="auto"/>
        <w:jc w:val="both"/>
        <w:rPr>
          <w:rFonts w:ascii="Times New Roman" w:hAnsi="Times New Roman" w:cs="Times New Roman"/>
          <w:szCs w:val="24"/>
        </w:rPr>
      </w:pPr>
    </w:p>
    <w:p w14:paraId="6C031252" w14:textId="6FCADFC1" w:rsidR="00957C68" w:rsidRPr="00C607C1" w:rsidRDefault="00957C68"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(f) View Results Page</w:t>
      </w:r>
    </w:p>
    <w:p w14:paraId="4CE2C0F6" w14:textId="64D73449" w:rsidR="00957C68" w:rsidRPr="00C607C1" w:rsidRDefault="00957C68" w:rsidP="00DF0219">
      <w:pPr>
        <w:spacing w:line="360" w:lineRule="auto"/>
        <w:jc w:val="both"/>
        <w:rPr>
          <w:rFonts w:ascii="Times New Roman" w:hAnsi="Times New Roman" w:cs="Times New Roman"/>
          <w:szCs w:val="24"/>
        </w:rPr>
      </w:pPr>
      <w:proofErr w:type="spellStart"/>
      <w:proofErr w:type="gramStart"/>
      <w:r w:rsidRPr="00C607C1">
        <w:rPr>
          <w:rFonts w:ascii="Times New Roman" w:hAnsi="Times New Roman" w:cs="Times New Roman"/>
          <w:szCs w:val="24"/>
        </w:rPr>
        <w:t>Lets</w:t>
      </w:r>
      <w:proofErr w:type="spellEnd"/>
      <w:proofErr w:type="gramEnd"/>
      <w:r w:rsidRPr="00C607C1">
        <w:rPr>
          <w:rFonts w:ascii="Times New Roman" w:hAnsi="Times New Roman" w:cs="Times New Roman"/>
          <w:szCs w:val="24"/>
        </w:rPr>
        <w:t xml:space="preserve"> the admin view election results in real time after the voting period ends.</w:t>
      </w:r>
    </w:p>
    <w:p w14:paraId="2CEEBF94" w14:textId="50853C99" w:rsidR="00957C68" w:rsidRPr="00C607C1" w:rsidRDefault="00244A4F" w:rsidP="00241F5C">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2272ABB3" wp14:editId="26866DAD">
            <wp:extent cx="5727700" cy="3093085"/>
            <wp:effectExtent l="0" t="0" r="0" b="5715"/>
            <wp:docPr id="64935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9082" name=""/>
                    <pic:cNvPicPr/>
                  </pic:nvPicPr>
                  <pic:blipFill>
                    <a:blip r:embed="rId21"/>
                    <a:stretch>
                      <a:fillRect/>
                    </a:stretch>
                  </pic:blipFill>
                  <pic:spPr>
                    <a:xfrm>
                      <a:off x="0" y="0"/>
                      <a:ext cx="5727700" cy="3093085"/>
                    </a:xfrm>
                    <a:prstGeom prst="rect">
                      <a:avLst/>
                    </a:prstGeom>
                  </pic:spPr>
                </pic:pic>
              </a:graphicData>
            </a:graphic>
          </wp:inline>
        </w:drawing>
      </w:r>
    </w:p>
    <w:p w14:paraId="3530900D" w14:textId="4807B556" w:rsidR="00957C68" w:rsidRPr="00C607C1" w:rsidRDefault="00957C68" w:rsidP="00241F5C">
      <w:pPr>
        <w:spacing w:line="360" w:lineRule="auto"/>
        <w:jc w:val="center"/>
        <w:rPr>
          <w:rFonts w:ascii="Times New Roman" w:hAnsi="Times New Roman" w:cs="Times New Roman"/>
          <w:szCs w:val="24"/>
        </w:rPr>
      </w:pPr>
      <w:r w:rsidRPr="00C607C1">
        <w:rPr>
          <w:rFonts w:ascii="Times New Roman" w:hAnsi="Times New Roman" w:cs="Times New Roman"/>
          <w:szCs w:val="24"/>
        </w:rPr>
        <w:t xml:space="preserve">Figure </w:t>
      </w:r>
      <w:r w:rsidR="008670E0" w:rsidRPr="00C607C1">
        <w:rPr>
          <w:rFonts w:ascii="Times New Roman" w:hAnsi="Times New Roman" w:cs="Times New Roman"/>
          <w:szCs w:val="24"/>
        </w:rPr>
        <w:t>4.</w:t>
      </w:r>
      <w:r w:rsidR="00241F5C">
        <w:rPr>
          <w:rFonts w:ascii="Times New Roman" w:hAnsi="Times New Roman" w:cs="Times New Roman"/>
          <w:szCs w:val="24"/>
        </w:rPr>
        <w:t>9</w:t>
      </w:r>
      <w:r w:rsidR="008670E0" w:rsidRPr="00C607C1">
        <w:rPr>
          <w:rFonts w:ascii="Times New Roman" w:hAnsi="Times New Roman" w:cs="Times New Roman"/>
          <w:szCs w:val="24"/>
        </w:rPr>
        <w:t>.1.6</w:t>
      </w:r>
      <w:r w:rsidRPr="00C607C1">
        <w:rPr>
          <w:rFonts w:ascii="Times New Roman" w:hAnsi="Times New Roman" w:cs="Times New Roman"/>
          <w:szCs w:val="24"/>
        </w:rPr>
        <w:t>: View Results Page</w:t>
      </w:r>
    </w:p>
    <w:p w14:paraId="3C106189" w14:textId="0D821030" w:rsidR="00957C68" w:rsidRPr="00C607C1" w:rsidRDefault="00244A4F" w:rsidP="00241F5C">
      <w:pPr>
        <w:pStyle w:val="Heading3"/>
      </w:pPr>
      <w:bookmarkStart w:id="76" w:name="_Toc213043869"/>
      <w:r w:rsidRPr="00C607C1">
        <w:lastRenderedPageBreak/>
        <w:t>4.</w:t>
      </w:r>
      <w:r w:rsidR="00241F5C">
        <w:t>9</w:t>
      </w:r>
      <w:r w:rsidRPr="00C607C1">
        <w:t>.2 VOTER INTERFACES</w:t>
      </w:r>
      <w:bookmarkEnd w:id="76"/>
    </w:p>
    <w:p w14:paraId="158BE6F3" w14:textId="12814313"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These interfaces are for registered voters interacting with the blockchain to cast votes.</w:t>
      </w:r>
    </w:p>
    <w:p w14:paraId="14DAD271" w14:textId="4C3F1535"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(a) Voter Login / Wallet Connection</w:t>
      </w:r>
    </w:p>
    <w:p w14:paraId="29C7FBAA" w14:textId="57AACDCC"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Voter connects their MetaMask wallet to the application.</w:t>
      </w:r>
    </w:p>
    <w:p w14:paraId="780E6E96" w14:textId="388FE127" w:rsidR="00244A4F" w:rsidRPr="00C607C1" w:rsidRDefault="00244A4F"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4DB6F3EE" wp14:editId="5D216D76">
            <wp:extent cx="2463590" cy="2136973"/>
            <wp:effectExtent l="0" t="0" r="635" b="0"/>
            <wp:docPr id="178212755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7552" name="Picture 1" descr="A screenshot of a login form&#10;&#10;AI-generated content may be incorrect."/>
                    <pic:cNvPicPr/>
                  </pic:nvPicPr>
                  <pic:blipFill rotWithShape="1">
                    <a:blip r:embed="rId22"/>
                    <a:srcRect t="12038"/>
                    <a:stretch/>
                  </pic:blipFill>
                  <pic:spPr bwMode="auto">
                    <a:xfrm>
                      <a:off x="0" y="0"/>
                      <a:ext cx="2492596" cy="2162133"/>
                    </a:xfrm>
                    <a:prstGeom prst="rect">
                      <a:avLst/>
                    </a:prstGeom>
                    <a:ln>
                      <a:noFill/>
                    </a:ln>
                    <a:extLst>
                      <a:ext uri="{53640926-AAD7-44D8-BBD7-CCE9431645EC}">
                        <a14:shadowObscured xmlns:a14="http://schemas.microsoft.com/office/drawing/2010/main"/>
                      </a:ext>
                    </a:extLst>
                  </pic:spPr>
                </pic:pic>
              </a:graphicData>
            </a:graphic>
          </wp:inline>
        </w:drawing>
      </w:r>
      <w:r w:rsidRPr="00C607C1">
        <w:rPr>
          <w:rFonts w:ascii="Times New Roman" w:hAnsi="Times New Roman" w:cs="Times New Roman"/>
          <w:noProof/>
          <w:szCs w:val="24"/>
        </w:rPr>
        <w:t xml:space="preserve"> </w:t>
      </w:r>
      <w:r w:rsidRPr="00C607C1">
        <w:rPr>
          <w:rFonts w:ascii="Times New Roman" w:hAnsi="Times New Roman" w:cs="Times New Roman"/>
          <w:noProof/>
          <w:szCs w:val="24"/>
        </w:rPr>
        <w:drawing>
          <wp:inline distT="0" distB="0" distL="0" distR="0" wp14:anchorId="1E46EF40" wp14:editId="25951BAF">
            <wp:extent cx="2236880" cy="2150826"/>
            <wp:effectExtent l="0" t="0" r="0" b="0"/>
            <wp:docPr id="8357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65945" name=""/>
                    <pic:cNvPicPr/>
                  </pic:nvPicPr>
                  <pic:blipFill>
                    <a:blip r:embed="rId23"/>
                    <a:stretch>
                      <a:fillRect/>
                    </a:stretch>
                  </pic:blipFill>
                  <pic:spPr>
                    <a:xfrm>
                      <a:off x="0" y="0"/>
                      <a:ext cx="2273449" cy="2185988"/>
                    </a:xfrm>
                    <a:prstGeom prst="rect">
                      <a:avLst/>
                    </a:prstGeom>
                  </pic:spPr>
                </pic:pic>
              </a:graphicData>
            </a:graphic>
          </wp:inline>
        </w:drawing>
      </w:r>
    </w:p>
    <w:p w14:paraId="5CB57BC8" w14:textId="7E366FCD"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.2.1: Voter Login / Wallet Connection</w:t>
      </w:r>
    </w:p>
    <w:p w14:paraId="76DE46F9" w14:textId="10900308"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(b) Voter Registration Page</w:t>
      </w:r>
    </w:p>
    <w:p w14:paraId="4855C0D5" w14:textId="63529033"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Allows voters to register with their name, matric number, and wallet address.</w:t>
      </w:r>
    </w:p>
    <w:p w14:paraId="1CD38752" w14:textId="7C663A1D" w:rsidR="00244A4F" w:rsidRPr="00C607C1" w:rsidRDefault="005B3553"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78D06411" wp14:editId="216EB823">
            <wp:extent cx="5727700" cy="3161665"/>
            <wp:effectExtent l="0" t="0" r="0" b="635"/>
            <wp:docPr id="716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0445" name=""/>
                    <pic:cNvPicPr/>
                  </pic:nvPicPr>
                  <pic:blipFill>
                    <a:blip r:embed="rId24"/>
                    <a:stretch>
                      <a:fillRect/>
                    </a:stretch>
                  </pic:blipFill>
                  <pic:spPr>
                    <a:xfrm>
                      <a:off x="0" y="0"/>
                      <a:ext cx="5727700" cy="3161665"/>
                    </a:xfrm>
                    <a:prstGeom prst="rect">
                      <a:avLst/>
                    </a:prstGeom>
                  </pic:spPr>
                </pic:pic>
              </a:graphicData>
            </a:graphic>
          </wp:inline>
        </w:drawing>
      </w:r>
    </w:p>
    <w:p w14:paraId="79FB0364" w14:textId="0DC0DF5B"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.2.2: Voter Registration Page</w:t>
      </w:r>
    </w:p>
    <w:p w14:paraId="2DBE12C8" w14:textId="77777777" w:rsidR="00244A4F" w:rsidRPr="00C607C1" w:rsidRDefault="00244A4F" w:rsidP="00DF0219">
      <w:pPr>
        <w:spacing w:line="360" w:lineRule="auto"/>
        <w:jc w:val="both"/>
        <w:rPr>
          <w:rFonts w:ascii="Times New Roman" w:hAnsi="Times New Roman" w:cs="Times New Roman"/>
          <w:szCs w:val="24"/>
        </w:rPr>
      </w:pPr>
    </w:p>
    <w:p w14:paraId="28F8AE9B" w14:textId="77777777" w:rsidR="00A9786B" w:rsidRDefault="00A9786B">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6FE35B72" w14:textId="5F21A661"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lastRenderedPageBreak/>
        <w:t>(c) Voter Verification Status</w:t>
      </w:r>
    </w:p>
    <w:p w14:paraId="00892520" w14:textId="45A9D721"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Displays verification state (verified or pending) as updated by the admin.</w:t>
      </w:r>
    </w:p>
    <w:p w14:paraId="2861DF3F" w14:textId="22503241" w:rsidR="00244A4F" w:rsidRPr="00C607C1" w:rsidRDefault="005B3553"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79A4BD8E" wp14:editId="3B9F46AB">
            <wp:extent cx="5727700" cy="3024505"/>
            <wp:effectExtent l="0" t="0" r="0" b="0"/>
            <wp:docPr id="16419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2498" name=""/>
                    <pic:cNvPicPr/>
                  </pic:nvPicPr>
                  <pic:blipFill>
                    <a:blip r:embed="rId25"/>
                    <a:stretch>
                      <a:fillRect/>
                    </a:stretch>
                  </pic:blipFill>
                  <pic:spPr>
                    <a:xfrm>
                      <a:off x="0" y="0"/>
                      <a:ext cx="5727700" cy="3024505"/>
                    </a:xfrm>
                    <a:prstGeom prst="rect">
                      <a:avLst/>
                    </a:prstGeom>
                  </pic:spPr>
                </pic:pic>
              </a:graphicData>
            </a:graphic>
          </wp:inline>
        </w:drawing>
      </w:r>
    </w:p>
    <w:p w14:paraId="4DBE3297" w14:textId="71688D55"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.2.3: Voter Verification Status</w:t>
      </w:r>
    </w:p>
    <w:p w14:paraId="14A79A95" w14:textId="77777777" w:rsidR="00244A4F" w:rsidRPr="00C607C1" w:rsidRDefault="00244A4F" w:rsidP="00DF0219">
      <w:pPr>
        <w:spacing w:line="360" w:lineRule="auto"/>
        <w:jc w:val="both"/>
        <w:rPr>
          <w:rFonts w:ascii="Times New Roman" w:hAnsi="Times New Roman" w:cs="Times New Roman"/>
          <w:szCs w:val="24"/>
        </w:rPr>
      </w:pPr>
    </w:p>
    <w:p w14:paraId="6814D4EB" w14:textId="30B63743"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(d) Election List Page</w:t>
      </w:r>
    </w:p>
    <w:p w14:paraId="0F9637DB" w14:textId="48F131EB"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Shows all available elections that the voter can participate in.</w:t>
      </w:r>
    </w:p>
    <w:p w14:paraId="10E98EF3" w14:textId="76213DF1" w:rsidR="00244A4F" w:rsidRPr="00C607C1" w:rsidRDefault="005B3553"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7452507E" wp14:editId="5F865316">
            <wp:extent cx="5727700" cy="3081020"/>
            <wp:effectExtent l="0" t="0" r="0" b="5080"/>
            <wp:docPr id="11322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81313" name=""/>
                    <pic:cNvPicPr/>
                  </pic:nvPicPr>
                  <pic:blipFill>
                    <a:blip r:embed="rId26"/>
                    <a:stretch>
                      <a:fillRect/>
                    </a:stretch>
                  </pic:blipFill>
                  <pic:spPr>
                    <a:xfrm>
                      <a:off x="0" y="0"/>
                      <a:ext cx="5727700" cy="3081020"/>
                    </a:xfrm>
                    <a:prstGeom prst="rect">
                      <a:avLst/>
                    </a:prstGeom>
                  </pic:spPr>
                </pic:pic>
              </a:graphicData>
            </a:graphic>
          </wp:inline>
        </w:drawing>
      </w:r>
    </w:p>
    <w:p w14:paraId="6D24092E" w14:textId="16918E5F"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.2.4: Election List Page</w:t>
      </w:r>
    </w:p>
    <w:p w14:paraId="66ABB32F" w14:textId="77777777" w:rsidR="00A9786B" w:rsidRDefault="00A9786B">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1A811C21" w14:textId="674F4234"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lastRenderedPageBreak/>
        <w:t>(e) Voting Interface</w:t>
      </w:r>
    </w:p>
    <w:p w14:paraId="162CFB98" w14:textId="15F755B5"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Displays candidate list with their details and allows the voter to select one and cast a vote.</w:t>
      </w:r>
    </w:p>
    <w:p w14:paraId="56BCA1C0" w14:textId="0A3A7504" w:rsidR="00244A4F" w:rsidRPr="00C607C1" w:rsidRDefault="005B3553"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7FA7D27F" wp14:editId="705EA3D5">
            <wp:extent cx="5727700" cy="3091180"/>
            <wp:effectExtent l="0" t="0" r="0" b="0"/>
            <wp:docPr id="12811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36609" name=""/>
                    <pic:cNvPicPr/>
                  </pic:nvPicPr>
                  <pic:blipFill>
                    <a:blip r:embed="rId27"/>
                    <a:stretch>
                      <a:fillRect/>
                    </a:stretch>
                  </pic:blipFill>
                  <pic:spPr>
                    <a:xfrm>
                      <a:off x="0" y="0"/>
                      <a:ext cx="5727700" cy="3091180"/>
                    </a:xfrm>
                    <a:prstGeom prst="rect">
                      <a:avLst/>
                    </a:prstGeom>
                  </pic:spPr>
                </pic:pic>
              </a:graphicData>
            </a:graphic>
          </wp:inline>
        </w:drawing>
      </w:r>
    </w:p>
    <w:p w14:paraId="1D96310C" w14:textId="1520BABD"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.2.5: Voting Interface</w:t>
      </w:r>
    </w:p>
    <w:p w14:paraId="448C6695" w14:textId="16D2BD87"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(f) Vote Confirmation Popup</w:t>
      </w:r>
    </w:p>
    <w:p w14:paraId="080BF49D" w14:textId="49E3FD8F" w:rsidR="00A9786B" w:rsidRDefault="00244A4F" w:rsidP="00A9786B">
      <w:pPr>
        <w:spacing w:line="360" w:lineRule="auto"/>
        <w:rPr>
          <w:rFonts w:ascii="Times New Roman" w:hAnsi="Times New Roman" w:cs="Times New Roman"/>
          <w:szCs w:val="24"/>
        </w:rPr>
      </w:pPr>
      <w:r w:rsidRPr="00C607C1">
        <w:rPr>
          <w:rFonts w:ascii="Times New Roman" w:hAnsi="Times New Roman" w:cs="Times New Roman"/>
          <w:szCs w:val="24"/>
        </w:rPr>
        <w:t>Displays confirmation after successful transaction via MetaMask.</w:t>
      </w:r>
      <w:r w:rsidR="00A9786B" w:rsidRPr="00A9786B">
        <w:rPr>
          <w:rFonts w:ascii="Times New Roman" w:hAnsi="Times New Roman" w:cs="Times New Roman"/>
          <w:noProof/>
          <w:szCs w:val="24"/>
        </w:rPr>
        <w:t xml:space="preserve"> </w:t>
      </w:r>
      <w:r w:rsidR="00A9786B" w:rsidRPr="00C607C1">
        <w:rPr>
          <w:rFonts w:ascii="Times New Roman" w:hAnsi="Times New Roman" w:cs="Times New Roman"/>
          <w:noProof/>
          <w:szCs w:val="24"/>
        </w:rPr>
        <w:drawing>
          <wp:inline distT="0" distB="0" distL="0" distR="0" wp14:anchorId="308FFB91" wp14:editId="79D14D5B">
            <wp:extent cx="5523420" cy="2969911"/>
            <wp:effectExtent l="0" t="0" r="1270" b="1905"/>
            <wp:docPr id="357876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6584" name="Picture 1" descr="A screenshot of a computer&#10;&#10;AI-generated content may be incorrect."/>
                    <pic:cNvPicPr/>
                  </pic:nvPicPr>
                  <pic:blipFill>
                    <a:blip r:embed="rId28"/>
                    <a:stretch>
                      <a:fillRect/>
                    </a:stretch>
                  </pic:blipFill>
                  <pic:spPr>
                    <a:xfrm>
                      <a:off x="0" y="0"/>
                      <a:ext cx="5777939" cy="3106764"/>
                    </a:xfrm>
                    <a:prstGeom prst="rect">
                      <a:avLst/>
                    </a:prstGeom>
                  </pic:spPr>
                </pic:pic>
              </a:graphicData>
            </a:graphic>
          </wp:inline>
        </w:drawing>
      </w:r>
    </w:p>
    <w:p w14:paraId="7902AA41" w14:textId="5410319B" w:rsidR="00244A4F" w:rsidRPr="00C607C1" w:rsidRDefault="005B3553" w:rsidP="00A9786B">
      <w:pPr>
        <w:spacing w:line="360" w:lineRule="auto"/>
        <w:jc w:val="both"/>
        <w:rPr>
          <w:rFonts w:ascii="Times New Roman" w:hAnsi="Times New Roman" w:cs="Times New Roman"/>
          <w:szCs w:val="24"/>
        </w:rPr>
      </w:pPr>
      <w:r w:rsidRPr="00C607C1">
        <w:rPr>
          <w:rFonts w:ascii="Times New Roman" w:hAnsi="Times New Roman" w:cs="Times New Roman"/>
          <w:noProof/>
          <w:szCs w:val="24"/>
        </w:rPr>
        <w:lastRenderedPageBreak/>
        <w:drawing>
          <wp:inline distT="0" distB="0" distL="0" distR="0" wp14:anchorId="52389FB7" wp14:editId="2FF23C34">
            <wp:extent cx="5503333" cy="4090282"/>
            <wp:effectExtent l="0" t="0" r="0" b="0"/>
            <wp:docPr id="2888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5512" name=""/>
                    <pic:cNvPicPr/>
                  </pic:nvPicPr>
                  <pic:blipFill>
                    <a:blip r:embed="rId29"/>
                    <a:stretch>
                      <a:fillRect/>
                    </a:stretch>
                  </pic:blipFill>
                  <pic:spPr>
                    <a:xfrm>
                      <a:off x="0" y="0"/>
                      <a:ext cx="5574308" cy="4143034"/>
                    </a:xfrm>
                    <a:prstGeom prst="rect">
                      <a:avLst/>
                    </a:prstGeom>
                  </pic:spPr>
                </pic:pic>
              </a:graphicData>
            </a:graphic>
          </wp:inline>
        </w:drawing>
      </w:r>
    </w:p>
    <w:p w14:paraId="204A86F4" w14:textId="1CD54345"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.2.6: Vote Confirmation Popup</w:t>
      </w:r>
    </w:p>
    <w:p w14:paraId="6627F603" w14:textId="04F0F5DA" w:rsidR="00244A4F" w:rsidRPr="00C607C1" w:rsidRDefault="00244A4F"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(g) View Election Result</w:t>
      </w:r>
    </w:p>
    <w:p w14:paraId="29A14EBF" w14:textId="29B5EB7C" w:rsidR="00244A4F" w:rsidRPr="00C607C1" w:rsidRDefault="00244A4F"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Allows the voter to view the final results after the election closes.</w:t>
      </w:r>
    </w:p>
    <w:p w14:paraId="2C56B0BB" w14:textId="610E98B6" w:rsidR="00244A4F" w:rsidRPr="00C607C1" w:rsidRDefault="005B3553" w:rsidP="00531DFF">
      <w:pPr>
        <w:spacing w:after="0" w:line="360" w:lineRule="auto"/>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08055A48" wp14:editId="78CE68EB">
            <wp:extent cx="5727700" cy="3100705"/>
            <wp:effectExtent l="0" t="0" r="0" b="0"/>
            <wp:docPr id="18842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6395" name=""/>
                    <pic:cNvPicPr/>
                  </pic:nvPicPr>
                  <pic:blipFill>
                    <a:blip r:embed="rId30"/>
                    <a:stretch>
                      <a:fillRect/>
                    </a:stretch>
                  </pic:blipFill>
                  <pic:spPr>
                    <a:xfrm>
                      <a:off x="0" y="0"/>
                      <a:ext cx="5727700" cy="3100705"/>
                    </a:xfrm>
                    <a:prstGeom prst="rect">
                      <a:avLst/>
                    </a:prstGeom>
                  </pic:spPr>
                </pic:pic>
              </a:graphicData>
            </a:graphic>
          </wp:inline>
        </w:drawing>
      </w:r>
    </w:p>
    <w:p w14:paraId="5DB9EAC6" w14:textId="73E460A3" w:rsidR="00244A4F" w:rsidRPr="00C607C1" w:rsidRDefault="00244A4F"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.2.7: View Election Result</w:t>
      </w:r>
    </w:p>
    <w:p w14:paraId="04733879" w14:textId="77777777" w:rsidR="008670E0" w:rsidRPr="00C607C1" w:rsidRDefault="008670E0" w:rsidP="00DF0219">
      <w:pPr>
        <w:spacing w:line="360" w:lineRule="auto"/>
        <w:jc w:val="both"/>
        <w:rPr>
          <w:rFonts w:ascii="Times New Roman" w:hAnsi="Times New Roman" w:cs="Times New Roman"/>
          <w:szCs w:val="24"/>
        </w:rPr>
      </w:pPr>
    </w:p>
    <w:p w14:paraId="252C76FB" w14:textId="3B166174" w:rsidR="008670E0" w:rsidRPr="00C607C1" w:rsidRDefault="008670E0" w:rsidP="00531DFF">
      <w:pPr>
        <w:pStyle w:val="Heading3"/>
      </w:pPr>
      <w:bookmarkStart w:id="77" w:name="_Toc213043870"/>
      <w:r w:rsidRPr="00C607C1">
        <w:lastRenderedPageBreak/>
        <w:t>4.</w:t>
      </w:r>
      <w:r w:rsidR="00531DFF">
        <w:t>9</w:t>
      </w:r>
      <w:r w:rsidRPr="00C607C1">
        <w:t>.3 SMART CONTRACT DEPLOYMENT INTERFACE (OPTIONAL BUT RECOMMENDED)</w:t>
      </w:r>
      <w:bookmarkEnd w:id="77"/>
    </w:p>
    <w:p w14:paraId="137C9EB0" w14:textId="3DC09BC5" w:rsidR="008670E0" w:rsidRPr="00C607C1" w:rsidRDefault="008670E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To demonstrate the blockchain implementation layer of the system.</w:t>
      </w:r>
    </w:p>
    <w:p w14:paraId="1DFC1668" w14:textId="301613EB" w:rsidR="008670E0" w:rsidRPr="00C607C1" w:rsidRDefault="008670E0" w:rsidP="00531DFF">
      <w:pPr>
        <w:spacing w:after="0" w:line="360" w:lineRule="auto"/>
        <w:jc w:val="center"/>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5A06FDAE" wp14:editId="62C068A1">
            <wp:extent cx="5282361" cy="2971474"/>
            <wp:effectExtent l="0" t="0" r="1270" b="635"/>
            <wp:docPr id="200801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1602" name=""/>
                    <pic:cNvPicPr/>
                  </pic:nvPicPr>
                  <pic:blipFill>
                    <a:blip r:embed="rId31"/>
                    <a:stretch>
                      <a:fillRect/>
                    </a:stretch>
                  </pic:blipFill>
                  <pic:spPr>
                    <a:xfrm>
                      <a:off x="0" y="0"/>
                      <a:ext cx="5306551" cy="2985081"/>
                    </a:xfrm>
                    <a:prstGeom prst="rect">
                      <a:avLst/>
                    </a:prstGeom>
                  </pic:spPr>
                </pic:pic>
              </a:graphicData>
            </a:graphic>
          </wp:inline>
        </w:drawing>
      </w:r>
    </w:p>
    <w:p w14:paraId="6054FB8E" w14:textId="346D962D" w:rsidR="008670E0" w:rsidRPr="00C607C1" w:rsidRDefault="008670E0"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 xml:space="preserve">.3.1: Smart Contract Deployment Interface (Optional </w:t>
      </w:r>
      <w:proofErr w:type="gramStart"/>
      <w:r w:rsidRPr="00C607C1">
        <w:rPr>
          <w:rFonts w:ascii="Times New Roman" w:hAnsi="Times New Roman" w:cs="Times New Roman"/>
          <w:szCs w:val="24"/>
        </w:rPr>
        <w:t>But</w:t>
      </w:r>
      <w:proofErr w:type="gramEnd"/>
      <w:r w:rsidRPr="00C607C1">
        <w:rPr>
          <w:rFonts w:ascii="Times New Roman" w:hAnsi="Times New Roman" w:cs="Times New Roman"/>
          <w:szCs w:val="24"/>
        </w:rPr>
        <w:t xml:space="preserve"> Recommended)</w:t>
      </w:r>
    </w:p>
    <w:p w14:paraId="5964E5BF" w14:textId="04F3DF01" w:rsidR="008670E0" w:rsidRPr="00531DFF" w:rsidRDefault="008670E0" w:rsidP="00531DFF">
      <w:pPr>
        <w:pStyle w:val="Heading3"/>
      </w:pPr>
      <w:bookmarkStart w:id="78" w:name="_Toc213043871"/>
      <w:r w:rsidRPr="00C607C1">
        <w:t>4.</w:t>
      </w:r>
      <w:r w:rsidR="00531DFF">
        <w:t>9</w:t>
      </w:r>
      <w:r w:rsidRPr="00C607C1">
        <w:t>.4 META MASK TRANSACTION PROMPT</w:t>
      </w:r>
      <w:bookmarkEnd w:id="78"/>
    </w:p>
    <w:p w14:paraId="3E001FC1" w14:textId="17A96E5E" w:rsidR="008670E0" w:rsidRPr="00C607C1" w:rsidRDefault="008670E0"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To validate that blockchain transactions require wallet authorization.</w:t>
      </w:r>
    </w:p>
    <w:p w14:paraId="2A43AB2D" w14:textId="12683217" w:rsidR="008670E0" w:rsidRPr="00C607C1" w:rsidRDefault="008670E0" w:rsidP="00531DFF">
      <w:pPr>
        <w:spacing w:line="360" w:lineRule="auto"/>
        <w:jc w:val="center"/>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4256609E" wp14:editId="78CBAE6E">
            <wp:extent cx="5471286" cy="3419857"/>
            <wp:effectExtent l="0" t="0" r="2540" b="0"/>
            <wp:docPr id="10385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8231" name=""/>
                    <pic:cNvPicPr/>
                  </pic:nvPicPr>
                  <pic:blipFill>
                    <a:blip r:embed="rId32"/>
                    <a:stretch>
                      <a:fillRect/>
                    </a:stretch>
                  </pic:blipFill>
                  <pic:spPr>
                    <a:xfrm>
                      <a:off x="0" y="0"/>
                      <a:ext cx="5484714" cy="3428250"/>
                    </a:xfrm>
                    <a:prstGeom prst="rect">
                      <a:avLst/>
                    </a:prstGeom>
                  </pic:spPr>
                </pic:pic>
              </a:graphicData>
            </a:graphic>
          </wp:inline>
        </w:drawing>
      </w:r>
    </w:p>
    <w:p w14:paraId="46BFB66F" w14:textId="2CD2CEF1" w:rsidR="008D7C26" w:rsidRPr="00C607C1" w:rsidRDefault="008670E0" w:rsidP="00531DFF">
      <w:pPr>
        <w:spacing w:line="360" w:lineRule="auto"/>
        <w:jc w:val="center"/>
        <w:rPr>
          <w:rFonts w:ascii="Times New Roman" w:hAnsi="Times New Roman" w:cs="Times New Roman"/>
          <w:szCs w:val="24"/>
        </w:rPr>
      </w:pPr>
      <w:r w:rsidRPr="00C607C1">
        <w:rPr>
          <w:rFonts w:ascii="Times New Roman" w:hAnsi="Times New Roman" w:cs="Times New Roman"/>
          <w:szCs w:val="24"/>
        </w:rPr>
        <w:t>Figure 4.</w:t>
      </w:r>
      <w:r w:rsidR="00531DFF">
        <w:rPr>
          <w:rFonts w:ascii="Times New Roman" w:hAnsi="Times New Roman" w:cs="Times New Roman"/>
          <w:szCs w:val="24"/>
        </w:rPr>
        <w:t>9</w:t>
      </w:r>
      <w:r w:rsidRPr="00C607C1">
        <w:rPr>
          <w:rFonts w:ascii="Times New Roman" w:hAnsi="Times New Roman" w:cs="Times New Roman"/>
          <w:szCs w:val="24"/>
        </w:rPr>
        <w:t>.4.1: Meta Mask Transaction Prompt</w:t>
      </w:r>
    </w:p>
    <w:p w14:paraId="3BCBCE92" w14:textId="32C1DB18" w:rsidR="008D7C26" w:rsidRPr="00C607C1" w:rsidRDefault="008D7C26" w:rsidP="00C81A11">
      <w:pPr>
        <w:pStyle w:val="Heading2"/>
      </w:pPr>
      <w:bookmarkStart w:id="79" w:name="_Toc213043872"/>
      <w:r w:rsidRPr="00C607C1">
        <w:lastRenderedPageBreak/>
        <w:t>4.</w:t>
      </w:r>
      <w:r w:rsidR="00531DFF">
        <w:t>10</w:t>
      </w:r>
      <w:r w:rsidRPr="00C607C1">
        <w:t xml:space="preserve"> SYSTEM REQUIREMENTS</w:t>
      </w:r>
      <w:bookmarkEnd w:id="79"/>
    </w:p>
    <w:p w14:paraId="3B09F355" w14:textId="61F1105E" w:rsidR="008D7C26"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system requirements define the minimum and recommended specifications needed for the proper installation, development, and execution of the Blockchain-Based Electronic Voting System. These requirements ensure smooth interaction between the smart contracts, blockchain network, and the user interface.</w:t>
      </w:r>
    </w:p>
    <w:p w14:paraId="07C8DB66" w14:textId="0E1F4D9C" w:rsidR="008D7C26" w:rsidRPr="00C607C1" w:rsidRDefault="008D7C26" w:rsidP="00DF0219">
      <w:pPr>
        <w:pStyle w:val="Heading3"/>
      </w:pPr>
      <w:bookmarkStart w:id="80" w:name="_Toc213043873"/>
      <w:r w:rsidRPr="00C607C1">
        <w:t>4.</w:t>
      </w:r>
      <w:r w:rsidR="00531DFF">
        <w:t>10</w:t>
      </w:r>
      <w:r w:rsidRPr="00C607C1">
        <w:t>.1 Hardware Requirements</w:t>
      </w:r>
      <w:bookmarkEnd w:id="80"/>
    </w:p>
    <w:p w14:paraId="67FCA7BB" w14:textId="35C459C3" w:rsidR="008D7C26"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minimum hardware specifications required to deploy or run the system are:</w:t>
      </w:r>
    </w:p>
    <w:p w14:paraId="62BB99E8"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Minimum 500GB SSD or HDD storage</w:t>
      </w:r>
    </w:p>
    <w:p w14:paraId="520C457A"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Intel Core i5 (1.8 GHz or higher) or AMD equivalent processor</w:t>
      </w:r>
    </w:p>
    <w:p w14:paraId="3BD23E40"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Minimum 8GB RAM (16GB recommended for local blockchain development)</w:t>
      </w:r>
    </w:p>
    <w:p w14:paraId="0BAAEA6E"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1080p display or higher</w:t>
      </w:r>
    </w:p>
    <w:p w14:paraId="36F034E2"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Standard keyboard and mouse</w:t>
      </w:r>
    </w:p>
    <w:p w14:paraId="3829A169" w14:textId="77777777" w:rsidR="008D7C26" w:rsidRPr="00C607C1" w:rsidRDefault="008D7C26" w:rsidP="00DF0219">
      <w:pPr>
        <w:pStyle w:val="ListParagraph"/>
        <w:numPr>
          <w:ilvl w:val="0"/>
          <w:numId w:val="52"/>
        </w:numPr>
        <w:spacing w:line="360" w:lineRule="auto"/>
        <w:jc w:val="both"/>
        <w:rPr>
          <w:rFonts w:ascii="Times New Roman" w:hAnsi="Times New Roman" w:cs="Times New Roman"/>
          <w:szCs w:val="24"/>
        </w:rPr>
      </w:pPr>
      <w:r w:rsidRPr="00C607C1">
        <w:rPr>
          <w:rFonts w:ascii="Times New Roman" w:hAnsi="Times New Roman" w:cs="Times New Roman"/>
          <w:szCs w:val="24"/>
        </w:rPr>
        <w:t>Stable internet connection (for blockchain and wallet synchronization)</w:t>
      </w:r>
    </w:p>
    <w:p w14:paraId="302214C8" w14:textId="0A7AD0DE" w:rsidR="008D7C26" w:rsidRPr="00531DFF" w:rsidRDefault="008D7C26" w:rsidP="00531DFF">
      <w:pPr>
        <w:pStyle w:val="Heading3"/>
      </w:pPr>
      <w:bookmarkStart w:id="81" w:name="_Toc213043874"/>
      <w:r w:rsidRPr="00C607C1">
        <w:t>4.</w:t>
      </w:r>
      <w:r w:rsidR="00531DFF">
        <w:t>10</w:t>
      </w:r>
      <w:r w:rsidRPr="00C607C1">
        <w:t>.2 Software Requirements</w:t>
      </w:r>
      <w:bookmarkEnd w:id="81"/>
    </w:p>
    <w:p w14:paraId="35376E1C" w14:textId="22DED043" w:rsidR="008D7C26"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software environment required for the system includes:</w:t>
      </w:r>
    </w:p>
    <w:p w14:paraId="2A87FF64" w14:textId="77777777"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Operating System: Windows 10/11, macOS, or Linux (Ubuntu preferred for development)</w:t>
      </w:r>
    </w:p>
    <w:p w14:paraId="3E5D634A" w14:textId="7A165E8B"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Node.js (v18 or above)</w:t>
      </w:r>
      <w:r w:rsidR="00455622" w:rsidRPr="00C607C1">
        <w:rPr>
          <w:rFonts w:ascii="Times New Roman" w:hAnsi="Times New Roman" w:cs="Times New Roman"/>
          <w:szCs w:val="24"/>
        </w:rPr>
        <w:t>:</w:t>
      </w:r>
      <w:r w:rsidRPr="00C607C1">
        <w:rPr>
          <w:rFonts w:ascii="Times New Roman" w:hAnsi="Times New Roman" w:cs="Times New Roman"/>
          <w:szCs w:val="24"/>
        </w:rPr>
        <w:t xml:space="preserve"> for running React and Hardhat scripts</w:t>
      </w:r>
    </w:p>
    <w:p w14:paraId="1FB6DE0F" w14:textId="4C948DF2"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proofErr w:type="spellStart"/>
      <w:r w:rsidRPr="00C607C1">
        <w:rPr>
          <w:rFonts w:ascii="Times New Roman" w:hAnsi="Times New Roman" w:cs="Times New Roman"/>
          <w:szCs w:val="24"/>
        </w:rPr>
        <w:t>npm</w:t>
      </w:r>
      <w:proofErr w:type="spellEnd"/>
      <w:r w:rsidRPr="00C607C1">
        <w:rPr>
          <w:rFonts w:ascii="Times New Roman" w:hAnsi="Times New Roman" w:cs="Times New Roman"/>
          <w:szCs w:val="24"/>
        </w:rPr>
        <w:t xml:space="preserve"> or yarn package manager</w:t>
      </w:r>
      <w:r w:rsidR="00455622" w:rsidRPr="00C607C1">
        <w:rPr>
          <w:rFonts w:ascii="Times New Roman" w:hAnsi="Times New Roman" w:cs="Times New Roman"/>
          <w:szCs w:val="24"/>
        </w:rPr>
        <w:t>:</w:t>
      </w:r>
      <w:r w:rsidRPr="00C607C1">
        <w:rPr>
          <w:rFonts w:ascii="Times New Roman" w:hAnsi="Times New Roman" w:cs="Times New Roman"/>
          <w:szCs w:val="24"/>
        </w:rPr>
        <w:t xml:space="preserve"> for dependency installation</w:t>
      </w:r>
    </w:p>
    <w:p w14:paraId="4571A690" w14:textId="5BFB23AD"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Hardhat development environment</w:t>
      </w:r>
      <w:r w:rsidR="00455622" w:rsidRPr="00C607C1">
        <w:rPr>
          <w:rFonts w:ascii="Times New Roman" w:hAnsi="Times New Roman" w:cs="Times New Roman"/>
          <w:szCs w:val="24"/>
        </w:rPr>
        <w:t>:</w:t>
      </w:r>
      <w:r w:rsidRPr="00C607C1">
        <w:rPr>
          <w:rFonts w:ascii="Times New Roman" w:hAnsi="Times New Roman" w:cs="Times New Roman"/>
          <w:szCs w:val="24"/>
        </w:rPr>
        <w:t xml:space="preserve"> for smart contract deployment and testing</w:t>
      </w:r>
    </w:p>
    <w:p w14:paraId="340FB63C" w14:textId="68493820"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MetaMask browser extension</w:t>
      </w:r>
      <w:r w:rsidR="00455622" w:rsidRPr="00C607C1">
        <w:rPr>
          <w:rFonts w:ascii="Times New Roman" w:hAnsi="Times New Roman" w:cs="Times New Roman"/>
          <w:szCs w:val="24"/>
        </w:rPr>
        <w:t>:</w:t>
      </w:r>
      <w:r w:rsidRPr="00C607C1">
        <w:rPr>
          <w:rFonts w:ascii="Times New Roman" w:hAnsi="Times New Roman" w:cs="Times New Roman"/>
          <w:szCs w:val="24"/>
        </w:rPr>
        <w:t xml:space="preserve"> for wallet connection and transaction signing</w:t>
      </w:r>
    </w:p>
    <w:p w14:paraId="59CEE00E" w14:textId="17BDD2B5"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React.js (v18 or above)</w:t>
      </w:r>
      <w:r w:rsidR="00455622" w:rsidRPr="00C607C1">
        <w:rPr>
          <w:rFonts w:ascii="Times New Roman" w:hAnsi="Times New Roman" w:cs="Times New Roman"/>
          <w:szCs w:val="24"/>
        </w:rPr>
        <w:t>:</w:t>
      </w:r>
      <w:r w:rsidRPr="00C607C1">
        <w:rPr>
          <w:rFonts w:ascii="Times New Roman" w:hAnsi="Times New Roman" w:cs="Times New Roman"/>
          <w:szCs w:val="24"/>
        </w:rPr>
        <w:t xml:space="preserve"> for the frontend interface</w:t>
      </w:r>
    </w:p>
    <w:p w14:paraId="70766521" w14:textId="27FD1B93"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Ethers.js library</w:t>
      </w:r>
      <w:r w:rsidR="00455622" w:rsidRPr="00C607C1">
        <w:rPr>
          <w:rFonts w:ascii="Times New Roman" w:hAnsi="Times New Roman" w:cs="Times New Roman"/>
          <w:szCs w:val="24"/>
        </w:rPr>
        <w:t xml:space="preserve">: </w:t>
      </w:r>
      <w:r w:rsidRPr="00C607C1">
        <w:rPr>
          <w:rFonts w:ascii="Times New Roman" w:hAnsi="Times New Roman" w:cs="Times New Roman"/>
          <w:szCs w:val="24"/>
        </w:rPr>
        <w:t>for interacting with the deployed smart contract</w:t>
      </w:r>
    </w:p>
    <w:p w14:paraId="0912A059" w14:textId="008BB5D4"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Code editor (e.g., Visual Studio Code)</w:t>
      </w:r>
      <w:r w:rsidR="00455622" w:rsidRPr="00C607C1">
        <w:rPr>
          <w:rFonts w:ascii="Times New Roman" w:hAnsi="Times New Roman" w:cs="Times New Roman"/>
          <w:szCs w:val="24"/>
        </w:rPr>
        <w:t xml:space="preserve">: </w:t>
      </w:r>
      <w:r w:rsidRPr="00C607C1">
        <w:rPr>
          <w:rFonts w:ascii="Times New Roman" w:hAnsi="Times New Roman" w:cs="Times New Roman"/>
          <w:szCs w:val="24"/>
        </w:rPr>
        <w:t>for development</w:t>
      </w:r>
    </w:p>
    <w:p w14:paraId="2A9E2577" w14:textId="34B938A1" w:rsidR="008D7C26" w:rsidRPr="00C607C1" w:rsidRDefault="008D7C26" w:rsidP="00DF0219">
      <w:pPr>
        <w:pStyle w:val="ListParagraph"/>
        <w:numPr>
          <w:ilvl w:val="0"/>
          <w:numId w:val="53"/>
        </w:numPr>
        <w:spacing w:line="360" w:lineRule="auto"/>
        <w:jc w:val="both"/>
        <w:rPr>
          <w:rFonts w:ascii="Times New Roman" w:hAnsi="Times New Roman" w:cs="Times New Roman"/>
          <w:szCs w:val="24"/>
        </w:rPr>
      </w:pPr>
      <w:r w:rsidRPr="00C607C1">
        <w:rPr>
          <w:rFonts w:ascii="Times New Roman" w:hAnsi="Times New Roman" w:cs="Times New Roman"/>
          <w:szCs w:val="24"/>
        </w:rPr>
        <w:t>Web browser (Google Chrome, Brave, or Firefox)</w:t>
      </w:r>
      <w:r w:rsidR="00455622" w:rsidRPr="00C607C1">
        <w:rPr>
          <w:rFonts w:ascii="Times New Roman" w:hAnsi="Times New Roman" w:cs="Times New Roman"/>
          <w:szCs w:val="24"/>
        </w:rPr>
        <w:t xml:space="preserve">: </w:t>
      </w:r>
      <w:r w:rsidRPr="00C607C1">
        <w:rPr>
          <w:rFonts w:ascii="Times New Roman" w:hAnsi="Times New Roman" w:cs="Times New Roman"/>
          <w:szCs w:val="24"/>
        </w:rPr>
        <w:t>with Web3 wallet support</w:t>
      </w:r>
    </w:p>
    <w:p w14:paraId="6B6F713B" w14:textId="77777777" w:rsidR="008D7C26" w:rsidRPr="00C607C1" w:rsidRDefault="008D7C26" w:rsidP="00DF0219">
      <w:pPr>
        <w:spacing w:line="360" w:lineRule="auto"/>
        <w:jc w:val="both"/>
        <w:rPr>
          <w:rFonts w:ascii="Times New Roman" w:hAnsi="Times New Roman" w:cs="Times New Roman"/>
          <w:szCs w:val="24"/>
        </w:rPr>
      </w:pPr>
    </w:p>
    <w:p w14:paraId="10100360" w14:textId="02AAE8A8" w:rsidR="008D7C26" w:rsidRPr="00C607C1" w:rsidRDefault="008D7C26"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t>4.</w:t>
      </w:r>
      <w:r w:rsidR="00531DFF">
        <w:rPr>
          <w:rFonts w:ascii="Times New Roman" w:hAnsi="Times New Roman" w:cs="Times New Roman"/>
          <w:b/>
          <w:bCs/>
          <w:szCs w:val="24"/>
        </w:rPr>
        <w:t>10</w:t>
      </w:r>
      <w:r w:rsidRPr="00C607C1">
        <w:rPr>
          <w:rFonts w:ascii="Times New Roman" w:hAnsi="Times New Roman" w:cs="Times New Roman"/>
          <w:b/>
          <w:bCs/>
          <w:szCs w:val="24"/>
        </w:rPr>
        <w:t>.3 Running and Accessing the Program</w:t>
      </w:r>
    </w:p>
    <w:p w14:paraId="264098E2" w14:textId="12CD4DE1" w:rsidR="008D7C26"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Since the application is web-based and blockchain-integrated, it can be accessed through the following means:</w:t>
      </w:r>
    </w:p>
    <w:p w14:paraId="63B7639D" w14:textId="77777777" w:rsidR="00A9786B" w:rsidRDefault="00A9786B">
      <w:pPr>
        <w:spacing w:after="0" w:line="240" w:lineRule="auto"/>
        <w:rPr>
          <w:rFonts w:ascii="Times New Roman" w:hAnsi="Times New Roman" w:cs="Times New Roman"/>
          <w:b/>
          <w:bCs/>
          <w:szCs w:val="24"/>
        </w:rPr>
      </w:pPr>
      <w:r>
        <w:rPr>
          <w:rFonts w:ascii="Times New Roman" w:hAnsi="Times New Roman" w:cs="Times New Roman"/>
          <w:b/>
          <w:bCs/>
          <w:szCs w:val="24"/>
        </w:rPr>
        <w:br w:type="page"/>
      </w:r>
    </w:p>
    <w:p w14:paraId="0B038512" w14:textId="24AB891A" w:rsidR="008D7C26" w:rsidRPr="00C607C1" w:rsidRDefault="008D7C26" w:rsidP="00DF0219">
      <w:pPr>
        <w:spacing w:line="360" w:lineRule="auto"/>
        <w:jc w:val="both"/>
        <w:rPr>
          <w:rFonts w:ascii="Times New Roman" w:hAnsi="Times New Roman" w:cs="Times New Roman"/>
          <w:b/>
          <w:bCs/>
          <w:szCs w:val="24"/>
        </w:rPr>
      </w:pPr>
      <w:r w:rsidRPr="00C607C1">
        <w:rPr>
          <w:rFonts w:ascii="Times New Roman" w:hAnsi="Times New Roman" w:cs="Times New Roman"/>
          <w:b/>
          <w:bCs/>
          <w:szCs w:val="24"/>
        </w:rPr>
        <w:lastRenderedPageBreak/>
        <w:t>Localhost Deployment (Development Mode):</w:t>
      </w:r>
    </w:p>
    <w:p w14:paraId="2114C481" w14:textId="7EBF48BD" w:rsidR="008D7C26" w:rsidRPr="00C607C1" w:rsidRDefault="008D7C26" w:rsidP="00DF0219">
      <w:pPr>
        <w:pStyle w:val="ListParagraph"/>
        <w:numPr>
          <w:ilvl w:val="0"/>
          <w:numId w:val="54"/>
        </w:numPr>
        <w:spacing w:line="360" w:lineRule="auto"/>
        <w:ind w:left="360"/>
        <w:jc w:val="both"/>
        <w:rPr>
          <w:rFonts w:ascii="Times New Roman" w:hAnsi="Times New Roman" w:cs="Times New Roman"/>
          <w:szCs w:val="24"/>
        </w:rPr>
      </w:pPr>
      <w:r w:rsidRPr="00C607C1">
        <w:rPr>
          <w:rFonts w:ascii="Times New Roman" w:hAnsi="Times New Roman" w:cs="Times New Roman"/>
          <w:szCs w:val="24"/>
        </w:rPr>
        <w:t>Start a local blockchain network using Hardhat with the command:</w:t>
      </w:r>
    </w:p>
    <w:p w14:paraId="34C34ED9" w14:textId="30394EB5" w:rsidR="008D7C26" w:rsidRPr="00C607C1" w:rsidRDefault="00E154A2" w:rsidP="00DF0219">
      <w:pPr>
        <w:spacing w:line="360" w:lineRule="auto"/>
        <w:ind w:left="360"/>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218D385E" wp14:editId="5F20C405">
            <wp:extent cx="5194300" cy="393700"/>
            <wp:effectExtent l="0" t="0" r="1270" b="0"/>
            <wp:docPr id="122835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7073" name=""/>
                    <pic:cNvPicPr/>
                  </pic:nvPicPr>
                  <pic:blipFill>
                    <a:blip r:embed="rId33"/>
                    <a:stretch>
                      <a:fillRect/>
                    </a:stretch>
                  </pic:blipFill>
                  <pic:spPr>
                    <a:xfrm>
                      <a:off x="0" y="0"/>
                      <a:ext cx="5194300" cy="393700"/>
                    </a:xfrm>
                    <a:prstGeom prst="rect">
                      <a:avLst/>
                    </a:prstGeom>
                  </pic:spPr>
                </pic:pic>
              </a:graphicData>
            </a:graphic>
          </wp:inline>
        </w:drawing>
      </w:r>
    </w:p>
    <w:p w14:paraId="2D0E8B80" w14:textId="77777777" w:rsidR="00E154A2" w:rsidRPr="00C607C1" w:rsidRDefault="00E154A2" w:rsidP="00DF0219">
      <w:pPr>
        <w:spacing w:line="360" w:lineRule="auto"/>
        <w:jc w:val="both"/>
        <w:rPr>
          <w:rFonts w:ascii="Times New Roman" w:hAnsi="Times New Roman" w:cs="Times New Roman"/>
          <w:szCs w:val="24"/>
        </w:rPr>
      </w:pPr>
    </w:p>
    <w:p w14:paraId="6377C361" w14:textId="3F175FB4" w:rsidR="008D7C26" w:rsidRPr="00C607C1" w:rsidRDefault="008D7C26" w:rsidP="00DF0219">
      <w:pPr>
        <w:pStyle w:val="ListParagraph"/>
        <w:numPr>
          <w:ilvl w:val="0"/>
          <w:numId w:val="54"/>
        </w:numPr>
        <w:spacing w:line="360" w:lineRule="auto"/>
        <w:ind w:left="360"/>
        <w:jc w:val="both"/>
        <w:rPr>
          <w:rFonts w:ascii="Times New Roman" w:hAnsi="Times New Roman" w:cs="Times New Roman"/>
          <w:szCs w:val="24"/>
        </w:rPr>
      </w:pPr>
      <w:r w:rsidRPr="00C607C1">
        <w:rPr>
          <w:rFonts w:ascii="Times New Roman" w:hAnsi="Times New Roman" w:cs="Times New Roman"/>
          <w:szCs w:val="24"/>
        </w:rPr>
        <w:t>Deploy the smart contract:</w:t>
      </w:r>
    </w:p>
    <w:p w14:paraId="6CF23AB8" w14:textId="13E9A6F0" w:rsidR="00E154A2" w:rsidRPr="00C607C1" w:rsidRDefault="00E154A2" w:rsidP="00DF0219">
      <w:pPr>
        <w:spacing w:line="360" w:lineRule="auto"/>
        <w:ind w:left="360"/>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05B5FBD0" wp14:editId="13A30F71">
            <wp:extent cx="5144058" cy="342900"/>
            <wp:effectExtent l="0" t="0" r="0" b="0"/>
            <wp:docPr id="203659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7701" name=""/>
                    <pic:cNvPicPr/>
                  </pic:nvPicPr>
                  <pic:blipFill rotWithShape="1">
                    <a:blip r:embed="rId34"/>
                    <a:srcRect l="967"/>
                    <a:stretch/>
                  </pic:blipFill>
                  <pic:spPr bwMode="auto">
                    <a:xfrm>
                      <a:off x="0" y="0"/>
                      <a:ext cx="5144058" cy="342900"/>
                    </a:xfrm>
                    <a:prstGeom prst="rect">
                      <a:avLst/>
                    </a:prstGeom>
                    <a:ln>
                      <a:noFill/>
                    </a:ln>
                    <a:extLst>
                      <a:ext uri="{53640926-AAD7-44D8-BBD7-CCE9431645EC}">
                        <a14:shadowObscured xmlns:a14="http://schemas.microsoft.com/office/drawing/2010/main"/>
                      </a:ext>
                    </a:extLst>
                  </pic:spPr>
                </pic:pic>
              </a:graphicData>
            </a:graphic>
          </wp:inline>
        </w:drawing>
      </w:r>
    </w:p>
    <w:p w14:paraId="0B374371" w14:textId="77777777" w:rsidR="008D7C26" w:rsidRPr="00C607C1" w:rsidRDefault="008D7C26" w:rsidP="00DF0219">
      <w:pPr>
        <w:pStyle w:val="ListParagraph"/>
        <w:numPr>
          <w:ilvl w:val="0"/>
          <w:numId w:val="54"/>
        </w:numPr>
        <w:spacing w:line="360" w:lineRule="auto"/>
        <w:ind w:left="360"/>
        <w:jc w:val="both"/>
        <w:rPr>
          <w:rFonts w:ascii="Times New Roman" w:hAnsi="Times New Roman" w:cs="Times New Roman"/>
          <w:szCs w:val="24"/>
        </w:rPr>
      </w:pPr>
      <w:r w:rsidRPr="00C607C1">
        <w:rPr>
          <w:rFonts w:ascii="Times New Roman" w:hAnsi="Times New Roman" w:cs="Times New Roman"/>
          <w:szCs w:val="24"/>
        </w:rPr>
        <w:t>Navigate to the frontend directory and run:</w:t>
      </w:r>
    </w:p>
    <w:p w14:paraId="622302E4" w14:textId="6539149A" w:rsidR="008D7C26" w:rsidRPr="00C607C1" w:rsidRDefault="00E154A2" w:rsidP="00DF0219">
      <w:pPr>
        <w:spacing w:line="360" w:lineRule="auto"/>
        <w:ind w:left="360"/>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59D839BA" wp14:editId="572B6FFB">
            <wp:extent cx="5067300" cy="393700"/>
            <wp:effectExtent l="0" t="0" r="0" b="0"/>
            <wp:docPr id="57237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0672" name=""/>
                    <pic:cNvPicPr/>
                  </pic:nvPicPr>
                  <pic:blipFill>
                    <a:blip r:embed="rId35"/>
                    <a:stretch>
                      <a:fillRect/>
                    </a:stretch>
                  </pic:blipFill>
                  <pic:spPr>
                    <a:xfrm>
                      <a:off x="0" y="0"/>
                      <a:ext cx="5067300" cy="393700"/>
                    </a:xfrm>
                    <a:prstGeom prst="rect">
                      <a:avLst/>
                    </a:prstGeom>
                  </pic:spPr>
                </pic:pic>
              </a:graphicData>
            </a:graphic>
          </wp:inline>
        </w:drawing>
      </w:r>
    </w:p>
    <w:p w14:paraId="2A363FC8" w14:textId="7EA3A636" w:rsidR="008D7C26" w:rsidRPr="00C607C1" w:rsidRDefault="008D7C26" w:rsidP="00DF0219">
      <w:pPr>
        <w:pStyle w:val="ListParagraph"/>
        <w:numPr>
          <w:ilvl w:val="0"/>
          <w:numId w:val="54"/>
        </w:numPr>
        <w:spacing w:line="360" w:lineRule="auto"/>
        <w:ind w:left="360"/>
        <w:jc w:val="both"/>
        <w:rPr>
          <w:rFonts w:ascii="Times New Roman" w:hAnsi="Times New Roman" w:cs="Times New Roman"/>
          <w:szCs w:val="24"/>
        </w:rPr>
      </w:pPr>
      <w:r w:rsidRPr="00C607C1">
        <w:rPr>
          <w:rFonts w:ascii="Times New Roman" w:hAnsi="Times New Roman" w:cs="Times New Roman"/>
          <w:szCs w:val="24"/>
        </w:rPr>
        <w:t>Access the application via the browser at: http://localhost:5173 (or assigned port).</w:t>
      </w:r>
    </w:p>
    <w:p w14:paraId="02D88A25" w14:textId="55FFEBF0" w:rsidR="008D7C26" w:rsidRPr="00C607C1" w:rsidRDefault="008D7C26" w:rsidP="00DF0219">
      <w:pPr>
        <w:pStyle w:val="ListParagraph"/>
        <w:numPr>
          <w:ilvl w:val="0"/>
          <w:numId w:val="54"/>
        </w:numPr>
        <w:spacing w:line="360" w:lineRule="auto"/>
        <w:ind w:left="360"/>
        <w:jc w:val="both"/>
        <w:rPr>
          <w:rFonts w:ascii="Times New Roman" w:hAnsi="Times New Roman" w:cs="Times New Roman"/>
          <w:szCs w:val="24"/>
        </w:rPr>
      </w:pPr>
      <w:r w:rsidRPr="00C607C1">
        <w:rPr>
          <w:rFonts w:ascii="Times New Roman" w:hAnsi="Times New Roman" w:cs="Times New Roman"/>
          <w:szCs w:val="24"/>
        </w:rPr>
        <w:t>Web Hosting (Production Mode):</w:t>
      </w:r>
    </w:p>
    <w:p w14:paraId="37AB54DF" w14:textId="343A6179" w:rsidR="008D7C26" w:rsidRPr="00C607C1" w:rsidRDefault="008D7C26" w:rsidP="00DF0219">
      <w:pPr>
        <w:pStyle w:val="ListParagraph"/>
        <w:numPr>
          <w:ilvl w:val="0"/>
          <w:numId w:val="54"/>
        </w:num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The frontend build can be hosted on platforms like </w:t>
      </w:r>
      <w:proofErr w:type="spellStart"/>
      <w:r w:rsidRPr="00C607C1">
        <w:rPr>
          <w:rFonts w:ascii="Times New Roman" w:hAnsi="Times New Roman" w:cs="Times New Roman"/>
          <w:szCs w:val="24"/>
        </w:rPr>
        <w:t>Vercel</w:t>
      </w:r>
      <w:proofErr w:type="spellEnd"/>
      <w:r w:rsidRPr="00C607C1">
        <w:rPr>
          <w:rFonts w:ascii="Times New Roman" w:hAnsi="Times New Roman" w:cs="Times New Roman"/>
          <w:szCs w:val="24"/>
        </w:rPr>
        <w:t>, Netlify, or GitHub Pages.</w:t>
      </w:r>
    </w:p>
    <w:p w14:paraId="42E3C255" w14:textId="77777777" w:rsidR="008D7C26" w:rsidRPr="00C607C1" w:rsidRDefault="008D7C26" w:rsidP="00DF0219">
      <w:pPr>
        <w:pStyle w:val="ListParagraph"/>
        <w:numPr>
          <w:ilvl w:val="0"/>
          <w:numId w:val="54"/>
        </w:num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The smart contracts can be deployed to a public blockchain </w:t>
      </w:r>
      <w:proofErr w:type="spellStart"/>
      <w:r w:rsidRPr="00C607C1">
        <w:rPr>
          <w:rFonts w:ascii="Times New Roman" w:hAnsi="Times New Roman" w:cs="Times New Roman"/>
          <w:szCs w:val="24"/>
        </w:rPr>
        <w:t>testnet</w:t>
      </w:r>
      <w:proofErr w:type="spellEnd"/>
      <w:r w:rsidRPr="00C607C1">
        <w:rPr>
          <w:rFonts w:ascii="Times New Roman" w:hAnsi="Times New Roman" w:cs="Times New Roman"/>
          <w:szCs w:val="24"/>
        </w:rPr>
        <w:t xml:space="preserve"> (e.g., </w:t>
      </w:r>
      <w:proofErr w:type="spellStart"/>
      <w:r w:rsidRPr="00C607C1">
        <w:rPr>
          <w:rFonts w:ascii="Times New Roman" w:hAnsi="Times New Roman" w:cs="Times New Roman"/>
          <w:szCs w:val="24"/>
        </w:rPr>
        <w:t>Sepolia</w:t>
      </w:r>
      <w:proofErr w:type="spellEnd"/>
      <w:r w:rsidRPr="00C607C1">
        <w:rPr>
          <w:rFonts w:ascii="Times New Roman" w:hAnsi="Times New Roman" w:cs="Times New Roman"/>
          <w:szCs w:val="24"/>
        </w:rPr>
        <w:t xml:space="preserve">, </w:t>
      </w:r>
      <w:proofErr w:type="spellStart"/>
      <w:r w:rsidRPr="00C607C1">
        <w:rPr>
          <w:rFonts w:ascii="Times New Roman" w:hAnsi="Times New Roman" w:cs="Times New Roman"/>
          <w:szCs w:val="24"/>
        </w:rPr>
        <w:t>Goerli</w:t>
      </w:r>
      <w:proofErr w:type="spellEnd"/>
      <w:r w:rsidRPr="00C607C1">
        <w:rPr>
          <w:rFonts w:ascii="Times New Roman" w:hAnsi="Times New Roman" w:cs="Times New Roman"/>
          <w:szCs w:val="24"/>
        </w:rPr>
        <w:t>) using:</w:t>
      </w:r>
    </w:p>
    <w:p w14:paraId="36A3101F" w14:textId="12609156" w:rsidR="008D7C26" w:rsidRPr="00C607C1" w:rsidRDefault="00E154A2" w:rsidP="00DF0219">
      <w:pPr>
        <w:pStyle w:val="ListParagraph"/>
        <w:spacing w:line="360" w:lineRule="auto"/>
        <w:ind w:left="360"/>
        <w:jc w:val="both"/>
        <w:rPr>
          <w:rFonts w:ascii="Times New Roman" w:hAnsi="Times New Roman" w:cs="Times New Roman"/>
          <w:szCs w:val="24"/>
        </w:rPr>
      </w:pPr>
      <w:r w:rsidRPr="00C607C1">
        <w:rPr>
          <w:rFonts w:ascii="Times New Roman" w:hAnsi="Times New Roman" w:cs="Times New Roman"/>
          <w:noProof/>
          <w:szCs w:val="24"/>
        </w:rPr>
        <w:drawing>
          <wp:inline distT="0" distB="0" distL="0" distR="0" wp14:anchorId="455B895A" wp14:editId="63B1177A">
            <wp:extent cx="5067300" cy="304800"/>
            <wp:effectExtent l="0" t="0" r="0" b="0"/>
            <wp:docPr id="20393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93103" name=""/>
                    <pic:cNvPicPr/>
                  </pic:nvPicPr>
                  <pic:blipFill>
                    <a:blip r:embed="rId36"/>
                    <a:stretch>
                      <a:fillRect/>
                    </a:stretch>
                  </pic:blipFill>
                  <pic:spPr>
                    <a:xfrm>
                      <a:off x="0" y="0"/>
                      <a:ext cx="5067300" cy="304800"/>
                    </a:xfrm>
                    <a:prstGeom prst="rect">
                      <a:avLst/>
                    </a:prstGeom>
                  </pic:spPr>
                </pic:pic>
              </a:graphicData>
            </a:graphic>
          </wp:inline>
        </w:drawing>
      </w:r>
    </w:p>
    <w:p w14:paraId="19B1CD93" w14:textId="55887EAF" w:rsidR="008D7C26" w:rsidRPr="00A9786B" w:rsidRDefault="008D7C26" w:rsidP="00DF0219">
      <w:pPr>
        <w:pStyle w:val="ListParagraph"/>
        <w:numPr>
          <w:ilvl w:val="0"/>
          <w:numId w:val="55"/>
        </w:numPr>
        <w:spacing w:line="360" w:lineRule="auto"/>
        <w:jc w:val="both"/>
        <w:rPr>
          <w:rFonts w:ascii="Times New Roman" w:hAnsi="Times New Roman" w:cs="Times New Roman"/>
          <w:szCs w:val="24"/>
        </w:rPr>
      </w:pPr>
      <w:r w:rsidRPr="00C607C1">
        <w:rPr>
          <w:rFonts w:ascii="Times New Roman" w:hAnsi="Times New Roman" w:cs="Times New Roman"/>
          <w:szCs w:val="24"/>
        </w:rPr>
        <w:t>The hosted app should connect to the deployed contract address using MetaMask.</w:t>
      </w:r>
    </w:p>
    <w:p w14:paraId="552841F7" w14:textId="06F5F130" w:rsidR="008D7C26" w:rsidRPr="00531DFF" w:rsidRDefault="008D7C26" w:rsidP="00531DFF">
      <w:pPr>
        <w:pStyle w:val="Heading2"/>
      </w:pPr>
      <w:bookmarkStart w:id="82" w:name="_Toc213043875"/>
      <w:r w:rsidRPr="00C607C1">
        <w:t>4.</w:t>
      </w:r>
      <w:r w:rsidR="00531DFF">
        <w:t>11</w:t>
      </w:r>
      <w:r w:rsidRPr="00C607C1">
        <w:t xml:space="preserve"> CHANGEOVER STRATEGY</w:t>
      </w:r>
      <w:bookmarkEnd w:id="82"/>
    </w:p>
    <w:p w14:paraId="764728FA" w14:textId="4373AD1E" w:rsidR="008D7C26"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A parallel changeover strategy is recommended for system deployment. This involves running the new blockchain-based e-voting system concurrently with the existing manual or web-based voting system for a specific trial period. During this time, both systems operate in tandem to validate the blockchain system’s integrity, transparency, and performance. Once confirmed stable and reliable, the old system can be gradually phased out.</w:t>
      </w:r>
    </w:p>
    <w:p w14:paraId="363D389D" w14:textId="0E3116C7" w:rsidR="00A66E43" w:rsidRPr="00C607C1" w:rsidRDefault="008D7C26"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approach minimizes risk, ensures user confidence, and allows for proper testing of wallet connections, contract execution, and transaction confirmations in real-world conditions.</w:t>
      </w:r>
    </w:p>
    <w:p w14:paraId="0C4390F6" w14:textId="77777777"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br w:type="page"/>
      </w:r>
    </w:p>
    <w:p w14:paraId="6F813DF4" w14:textId="77777777" w:rsidR="00A66E43" w:rsidRPr="00C607C1" w:rsidRDefault="00A66E43" w:rsidP="00DF0219">
      <w:pPr>
        <w:pStyle w:val="Heading1"/>
        <w:jc w:val="center"/>
      </w:pPr>
      <w:bookmarkStart w:id="83" w:name="_Toc213043876"/>
      <w:r w:rsidRPr="00C607C1">
        <w:lastRenderedPageBreak/>
        <w:t>CHAPTER FIVE</w:t>
      </w:r>
      <w:bookmarkEnd w:id="83"/>
    </w:p>
    <w:p w14:paraId="4C32998C" w14:textId="77777777" w:rsidR="00A66E43" w:rsidRPr="00C607C1" w:rsidRDefault="00A66E43" w:rsidP="00DF0219">
      <w:pPr>
        <w:pStyle w:val="Heading1"/>
        <w:jc w:val="center"/>
      </w:pPr>
      <w:bookmarkStart w:id="84" w:name="_Toc213043877"/>
      <w:r w:rsidRPr="00C607C1">
        <w:t>SUMMARY, CONCLUSION AND RECOMMENDATIONS</w:t>
      </w:r>
      <w:bookmarkEnd w:id="84"/>
    </w:p>
    <w:p w14:paraId="4C397CE1" w14:textId="77777777" w:rsidR="00A66E43" w:rsidRPr="00C607C1" w:rsidRDefault="00A66E43" w:rsidP="00C81A11">
      <w:pPr>
        <w:pStyle w:val="Heading2"/>
      </w:pPr>
      <w:bookmarkStart w:id="85" w:name="_Toc213043878"/>
      <w:r w:rsidRPr="00C607C1">
        <w:t>5.1 SUMMARY</w:t>
      </w:r>
      <w:bookmarkEnd w:id="85"/>
    </w:p>
    <w:p w14:paraId="33E8956D" w14:textId="5361A934"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study presented the design and implementation of a Blockchain-Based Electronic Voting System, built using Solidity, Hardhat, React, and MetaMask. The system was developed to address critical issues in traditional electoral processes such as voter impersonation, ballot manipulation, and result tampering.</w:t>
      </w:r>
    </w:p>
    <w:p w14:paraId="6D71FD4C" w14:textId="64A51232"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The smart </w:t>
      </w:r>
      <w:proofErr w:type="gramStart"/>
      <w:r w:rsidRPr="00C607C1">
        <w:rPr>
          <w:rFonts w:ascii="Times New Roman" w:hAnsi="Times New Roman" w:cs="Times New Roman"/>
          <w:szCs w:val="24"/>
        </w:rPr>
        <w:t>contract  written</w:t>
      </w:r>
      <w:proofErr w:type="gramEnd"/>
      <w:r w:rsidRPr="00C607C1">
        <w:rPr>
          <w:rFonts w:ascii="Times New Roman" w:hAnsi="Times New Roman" w:cs="Times New Roman"/>
          <w:szCs w:val="24"/>
        </w:rPr>
        <w:t xml:space="preserve"> in </w:t>
      </w:r>
      <w:proofErr w:type="gramStart"/>
      <w:r w:rsidRPr="00C607C1">
        <w:rPr>
          <w:rFonts w:ascii="Times New Roman" w:hAnsi="Times New Roman" w:cs="Times New Roman"/>
          <w:szCs w:val="24"/>
        </w:rPr>
        <w:t>Solidity  automates</w:t>
      </w:r>
      <w:proofErr w:type="gramEnd"/>
      <w:r w:rsidRPr="00C607C1">
        <w:rPr>
          <w:rFonts w:ascii="Times New Roman" w:hAnsi="Times New Roman" w:cs="Times New Roman"/>
          <w:szCs w:val="24"/>
        </w:rPr>
        <w:t xml:space="preserve"> election operations such as voter registration, candidate management, and vote casting, ensuring transparency and immutability of results. Hardhat was employed for smart contract compilation, deployment, and testing, while the React.js frontend provided a user-friendly web interface that interacts with the blockchain through MetaMask wallet integration.</w:t>
      </w:r>
    </w:p>
    <w:p w14:paraId="6611D236" w14:textId="2BB7EDFE"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implementation demonstrates the potential of blockchain technology to revolutionize election management systems by eliminating centralized control, increasing trust, and providing a transparent audit trail of every vote cast. The system proves that blockchain can effectively serve as a secure, decentralized, and verifiable voting platform for institutions and national elections alike.</w:t>
      </w:r>
    </w:p>
    <w:p w14:paraId="54BA4C2A" w14:textId="77777777" w:rsidR="00A66E43" w:rsidRPr="00C607C1" w:rsidRDefault="00A66E43" w:rsidP="00C81A11">
      <w:pPr>
        <w:pStyle w:val="Heading2"/>
      </w:pPr>
      <w:bookmarkStart w:id="86" w:name="_Toc213043879"/>
      <w:r w:rsidRPr="00C607C1">
        <w:t>5.2 CONCLUSION</w:t>
      </w:r>
      <w:bookmarkEnd w:id="86"/>
    </w:p>
    <w:p w14:paraId="0E93DA5C" w14:textId="4A31FD58"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The developed blockchain-based e-voting system validates the effectiveness of using distributed ledger technology (DLT) to achieve secure and transparent digital elections. Through the integration of smart contracts, votes are stored immutably on the blockchain, ensuring that they cannot be altered or deleted after submission.</w:t>
      </w:r>
    </w:p>
    <w:p w14:paraId="21868781" w14:textId="7AD0EB29"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By leveraging MetaMask for authentication and React for an interactive user interface, the project demonstrates the practicality of combining web technologies with decentralized architectures to solve real-world governance problems.</w:t>
      </w:r>
    </w:p>
    <w:p w14:paraId="41093475" w14:textId="77777777"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This project concludes that blockchain can serve as a dependable backbone for future voting systems, especially in developing countries like Nigeria, where election credibility has long been a concern. Its transparency, security, and decentralization make it a suitable replacement for traditional paper-based and centralized electronic systems.</w:t>
      </w:r>
    </w:p>
    <w:p w14:paraId="192E491E" w14:textId="77777777" w:rsidR="00A66E43" w:rsidRPr="00C607C1" w:rsidRDefault="00A66E43" w:rsidP="00DF0219">
      <w:pPr>
        <w:spacing w:line="360" w:lineRule="auto"/>
        <w:jc w:val="both"/>
        <w:rPr>
          <w:rFonts w:ascii="Times New Roman" w:hAnsi="Times New Roman" w:cs="Times New Roman"/>
          <w:szCs w:val="24"/>
        </w:rPr>
      </w:pPr>
    </w:p>
    <w:p w14:paraId="1FB7CADC" w14:textId="3BDA8E10" w:rsidR="00A66E43" w:rsidRPr="008F0649" w:rsidRDefault="00C607C1" w:rsidP="008F0649">
      <w:pPr>
        <w:pStyle w:val="Heading2"/>
      </w:pPr>
      <w:r>
        <w:br w:type="page"/>
      </w:r>
      <w:bookmarkStart w:id="87" w:name="_Toc213043880"/>
      <w:r w:rsidR="00A66E43" w:rsidRPr="00C607C1">
        <w:lastRenderedPageBreak/>
        <w:t>5.3 RECOMMENDATIONS</w:t>
      </w:r>
      <w:bookmarkEnd w:id="87"/>
    </w:p>
    <w:p w14:paraId="0F98F2D3" w14:textId="133A4BEA" w:rsidR="00A66E43" w:rsidRPr="00C607C1" w:rsidRDefault="00A66E43" w:rsidP="00DF0219">
      <w:pPr>
        <w:spacing w:line="360" w:lineRule="auto"/>
        <w:jc w:val="both"/>
        <w:rPr>
          <w:rFonts w:ascii="Times New Roman" w:hAnsi="Times New Roman" w:cs="Times New Roman"/>
          <w:szCs w:val="24"/>
        </w:rPr>
      </w:pPr>
      <w:r w:rsidRPr="00C607C1">
        <w:rPr>
          <w:rFonts w:ascii="Times New Roman" w:hAnsi="Times New Roman" w:cs="Times New Roman"/>
          <w:szCs w:val="24"/>
        </w:rPr>
        <w:t>In line with the objectives of the Department of Computer Science, the following recommendations are proposed for academic, research, and institutional advancement:</w:t>
      </w:r>
    </w:p>
    <w:p w14:paraId="47736003" w14:textId="06A0DBBF"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Academic Integration and Research Expansion:</w:t>
      </w:r>
    </w:p>
    <w:p w14:paraId="30372CA1" w14:textId="77777777" w:rsidR="00A66E43" w:rsidRPr="00C607C1" w:rsidRDefault="00A66E43" w:rsidP="00DF0219">
      <w:pPr>
        <w:pStyle w:val="ListParagraph"/>
        <w:numPr>
          <w:ilvl w:val="0"/>
          <w:numId w:val="55"/>
        </w:numPr>
        <w:spacing w:line="360" w:lineRule="auto"/>
        <w:jc w:val="both"/>
        <w:rPr>
          <w:rFonts w:ascii="Times New Roman" w:hAnsi="Times New Roman" w:cs="Times New Roman"/>
          <w:szCs w:val="24"/>
        </w:rPr>
      </w:pPr>
      <w:r w:rsidRPr="00C607C1">
        <w:rPr>
          <w:rFonts w:ascii="Times New Roman" w:hAnsi="Times New Roman" w:cs="Times New Roman"/>
          <w:szCs w:val="24"/>
        </w:rPr>
        <w:t>The Department of Computer Science should incorporate Blockchain Technology and Smart Contract Development into the curriculum, allowing students to gain hands-on experience in emerging technologies that drive digital transformation.</w:t>
      </w:r>
    </w:p>
    <w:p w14:paraId="4FB7F8A6" w14:textId="77777777" w:rsidR="00A66E43" w:rsidRPr="00C607C1" w:rsidRDefault="00A66E43" w:rsidP="00DF0219">
      <w:pPr>
        <w:pStyle w:val="ListParagraph"/>
        <w:numPr>
          <w:ilvl w:val="0"/>
          <w:numId w:val="55"/>
        </w:numPr>
        <w:spacing w:line="360" w:lineRule="auto"/>
        <w:jc w:val="both"/>
        <w:rPr>
          <w:rFonts w:ascii="Times New Roman" w:hAnsi="Times New Roman" w:cs="Times New Roman"/>
          <w:szCs w:val="24"/>
        </w:rPr>
      </w:pPr>
      <w:r w:rsidRPr="00C607C1">
        <w:rPr>
          <w:rFonts w:ascii="Times New Roman" w:hAnsi="Times New Roman" w:cs="Times New Roman"/>
          <w:szCs w:val="24"/>
        </w:rPr>
        <w:t>Further research should be encouraged on advanced consensus algorithms, Layer 2 scalability, and zero-knowledge proofs (ZKPs) to enhance security and performance in blockchain voting systems.</w:t>
      </w:r>
    </w:p>
    <w:p w14:paraId="0553CB71" w14:textId="65C3D80E"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Institutional Deployment and Testing:</w:t>
      </w:r>
    </w:p>
    <w:p w14:paraId="7AB06186" w14:textId="77777777" w:rsidR="00A66E43" w:rsidRPr="00C607C1" w:rsidRDefault="00A66E43" w:rsidP="00DF0219">
      <w:pPr>
        <w:pStyle w:val="ListParagraph"/>
        <w:numPr>
          <w:ilvl w:val="0"/>
          <w:numId w:val="57"/>
        </w:numPr>
        <w:spacing w:line="360" w:lineRule="auto"/>
        <w:jc w:val="both"/>
        <w:rPr>
          <w:rFonts w:ascii="Times New Roman" w:hAnsi="Times New Roman" w:cs="Times New Roman"/>
          <w:szCs w:val="24"/>
        </w:rPr>
      </w:pPr>
      <w:r w:rsidRPr="00C607C1">
        <w:rPr>
          <w:rFonts w:ascii="Times New Roman" w:hAnsi="Times New Roman" w:cs="Times New Roman"/>
          <w:szCs w:val="24"/>
        </w:rPr>
        <w:t>Universities and other academic institutions should pilot blockchain-based voting systems for student union elections and departmental decision-making. This provides a controlled environment to test and refine the system before real-world governmental adoption.</w:t>
      </w:r>
    </w:p>
    <w:p w14:paraId="490ACB05" w14:textId="0FC99621"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Collaboration with Industry and Government:</w:t>
      </w:r>
    </w:p>
    <w:p w14:paraId="3E1B5AFB" w14:textId="77777777" w:rsidR="00A66E43" w:rsidRPr="00C607C1" w:rsidRDefault="00A66E43" w:rsidP="00DF0219">
      <w:pPr>
        <w:pStyle w:val="ListParagraph"/>
        <w:numPr>
          <w:ilvl w:val="0"/>
          <w:numId w:val="57"/>
        </w:numPr>
        <w:spacing w:line="360" w:lineRule="auto"/>
        <w:jc w:val="both"/>
        <w:rPr>
          <w:rFonts w:ascii="Times New Roman" w:hAnsi="Times New Roman" w:cs="Times New Roman"/>
          <w:szCs w:val="24"/>
        </w:rPr>
      </w:pPr>
      <w:r w:rsidRPr="00C607C1">
        <w:rPr>
          <w:rFonts w:ascii="Times New Roman" w:hAnsi="Times New Roman" w:cs="Times New Roman"/>
          <w:szCs w:val="24"/>
        </w:rPr>
        <w:t>The Computer Science Department should collaborate with tech companies, blockchain research hubs, and electoral bodies to improve interoperability between academic research and real-world implementation.</w:t>
      </w:r>
    </w:p>
    <w:p w14:paraId="3A7E12B2" w14:textId="77777777" w:rsidR="00A66E43" w:rsidRPr="00C607C1" w:rsidRDefault="00A66E43" w:rsidP="00DF0219">
      <w:pPr>
        <w:pStyle w:val="ListParagraph"/>
        <w:numPr>
          <w:ilvl w:val="0"/>
          <w:numId w:val="57"/>
        </w:numPr>
        <w:spacing w:line="360" w:lineRule="auto"/>
        <w:jc w:val="both"/>
        <w:rPr>
          <w:rFonts w:ascii="Times New Roman" w:hAnsi="Times New Roman" w:cs="Times New Roman"/>
          <w:szCs w:val="24"/>
        </w:rPr>
      </w:pPr>
      <w:r w:rsidRPr="00C607C1">
        <w:rPr>
          <w:rFonts w:ascii="Times New Roman" w:hAnsi="Times New Roman" w:cs="Times New Roman"/>
          <w:szCs w:val="24"/>
        </w:rPr>
        <w:t>Partnerships can help secure research grants and blockchain nodes for institutional deployment and simulation studies.</w:t>
      </w:r>
    </w:p>
    <w:p w14:paraId="42AEED2B" w14:textId="083CA06D"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Enhanced Security and Identity Verification:</w:t>
      </w:r>
    </w:p>
    <w:p w14:paraId="4BCD5C4B" w14:textId="77777777" w:rsidR="00A66E43" w:rsidRPr="00C607C1" w:rsidRDefault="00A66E43" w:rsidP="00DF0219">
      <w:pPr>
        <w:pStyle w:val="ListParagraph"/>
        <w:numPr>
          <w:ilvl w:val="0"/>
          <w:numId w:val="58"/>
        </w:numPr>
        <w:spacing w:line="360" w:lineRule="auto"/>
        <w:jc w:val="both"/>
        <w:rPr>
          <w:rFonts w:ascii="Times New Roman" w:hAnsi="Times New Roman" w:cs="Times New Roman"/>
          <w:szCs w:val="24"/>
        </w:rPr>
      </w:pPr>
      <w:r w:rsidRPr="00C607C1">
        <w:rPr>
          <w:rFonts w:ascii="Times New Roman" w:hAnsi="Times New Roman" w:cs="Times New Roman"/>
          <w:szCs w:val="24"/>
        </w:rPr>
        <w:t>Future research should focus on integrating biometric verification systems (such as facial or fingerprint recognition) with blockchain identity management to prevent duplicate or fake voter registrations.</w:t>
      </w:r>
    </w:p>
    <w:p w14:paraId="4B527571" w14:textId="0FBB52AC"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Performance and Scalability Improvements:</w:t>
      </w:r>
    </w:p>
    <w:p w14:paraId="35703BCE" w14:textId="77777777" w:rsidR="00A66E43" w:rsidRPr="00C607C1" w:rsidRDefault="00A66E43" w:rsidP="00DF0219">
      <w:pPr>
        <w:pStyle w:val="ListParagraph"/>
        <w:numPr>
          <w:ilvl w:val="0"/>
          <w:numId w:val="58"/>
        </w:numPr>
        <w:spacing w:line="360" w:lineRule="auto"/>
        <w:jc w:val="both"/>
        <w:rPr>
          <w:rFonts w:ascii="Times New Roman" w:hAnsi="Times New Roman" w:cs="Times New Roman"/>
          <w:szCs w:val="24"/>
        </w:rPr>
      </w:pPr>
      <w:r w:rsidRPr="00C607C1">
        <w:rPr>
          <w:rFonts w:ascii="Times New Roman" w:hAnsi="Times New Roman" w:cs="Times New Roman"/>
          <w:szCs w:val="24"/>
        </w:rPr>
        <w:t xml:space="preserve">The system can be optimized to use sidechains or Layer 2 solutions (e.g., Polygon, </w:t>
      </w:r>
      <w:proofErr w:type="spellStart"/>
      <w:r w:rsidRPr="00C607C1">
        <w:rPr>
          <w:rFonts w:ascii="Times New Roman" w:hAnsi="Times New Roman" w:cs="Times New Roman"/>
          <w:szCs w:val="24"/>
        </w:rPr>
        <w:t>Arbitrum</w:t>
      </w:r>
      <w:proofErr w:type="spellEnd"/>
      <w:r w:rsidRPr="00C607C1">
        <w:rPr>
          <w:rFonts w:ascii="Times New Roman" w:hAnsi="Times New Roman" w:cs="Times New Roman"/>
          <w:szCs w:val="24"/>
        </w:rPr>
        <w:t>) to handle large-scale elections efficiently, minimizing transaction fees and latency.</w:t>
      </w:r>
    </w:p>
    <w:p w14:paraId="4AF22172" w14:textId="0B259733" w:rsidR="00A66E43" w:rsidRPr="00C607C1" w:rsidRDefault="00A66E43" w:rsidP="00DF0219">
      <w:pPr>
        <w:pStyle w:val="ListParagraph"/>
        <w:numPr>
          <w:ilvl w:val="0"/>
          <w:numId w:val="56"/>
        </w:numPr>
        <w:spacing w:line="360" w:lineRule="auto"/>
        <w:ind w:left="360"/>
        <w:jc w:val="both"/>
        <w:rPr>
          <w:rFonts w:ascii="Times New Roman" w:hAnsi="Times New Roman" w:cs="Times New Roman"/>
          <w:b/>
          <w:bCs/>
          <w:szCs w:val="24"/>
        </w:rPr>
      </w:pPr>
      <w:r w:rsidRPr="00C607C1">
        <w:rPr>
          <w:rFonts w:ascii="Times New Roman" w:hAnsi="Times New Roman" w:cs="Times New Roman"/>
          <w:b/>
          <w:bCs/>
          <w:szCs w:val="24"/>
        </w:rPr>
        <w:t>Knowledge Dissemination and Capacity Building:</w:t>
      </w:r>
    </w:p>
    <w:p w14:paraId="2B08DDC8" w14:textId="139924E6" w:rsidR="00465D9B" w:rsidRDefault="00A66E43" w:rsidP="00DF0219">
      <w:pPr>
        <w:pStyle w:val="ListParagraph"/>
        <w:numPr>
          <w:ilvl w:val="0"/>
          <w:numId w:val="58"/>
        </w:numPr>
        <w:spacing w:line="360" w:lineRule="auto"/>
        <w:jc w:val="both"/>
        <w:rPr>
          <w:rFonts w:ascii="Times New Roman" w:hAnsi="Times New Roman" w:cs="Times New Roman"/>
          <w:szCs w:val="24"/>
        </w:rPr>
      </w:pPr>
      <w:r w:rsidRPr="00C607C1">
        <w:rPr>
          <w:rFonts w:ascii="Times New Roman" w:hAnsi="Times New Roman" w:cs="Times New Roman"/>
          <w:szCs w:val="24"/>
        </w:rPr>
        <w:t>Regular workshops, hackathons, and seminars should be organized by the Department to expose students and researchers to blockchain application development using Solidity, Hardhat, and decentralized frameworks.</w:t>
      </w:r>
    </w:p>
    <w:p w14:paraId="75294A44" w14:textId="77777777" w:rsidR="00465D9B" w:rsidRDefault="00465D9B">
      <w:pPr>
        <w:spacing w:after="0" w:line="240" w:lineRule="auto"/>
        <w:rPr>
          <w:rFonts w:ascii="Times New Roman" w:hAnsi="Times New Roman" w:cs="Times New Roman"/>
          <w:szCs w:val="24"/>
        </w:rPr>
      </w:pPr>
      <w:r>
        <w:rPr>
          <w:rFonts w:ascii="Times New Roman" w:hAnsi="Times New Roman" w:cs="Times New Roman"/>
          <w:szCs w:val="24"/>
        </w:rPr>
        <w:lastRenderedPageBreak/>
        <w:br w:type="page"/>
      </w:r>
    </w:p>
    <w:p w14:paraId="013B253A" w14:textId="77777777" w:rsidR="00465D9B" w:rsidRPr="00465D9B" w:rsidRDefault="00465D9B" w:rsidP="00465D9B">
      <w:pPr>
        <w:pStyle w:val="Heading1"/>
        <w:jc w:val="center"/>
        <w:rPr>
          <w:lang w:val="en-GB"/>
        </w:rPr>
      </w:pPr>
      <w:bookmarkStart w:id="88" w:name="_Toc2714"/>
      <w:r w:rsidRPr="00465D9B">
        <w:rPr>
          <w:lang w:val="en-GB"/>
        </w:rPr>
        <w:lastRenderedPageBreak/>
        <w:t>REFERENCES</w:t>
      </w:r>
      <w:bookmarkEnd w:id="88"/>
    </w:p>
    <w:p w14:paraId="34F3C179"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Song, J. G., Moon, S. J., &amp; Jang, J. W. (2021). A scalable implementation of anonymous voting over </w:t>
      </w:r>
      <w:proofErr w:type="spellStart"/>
      <w:r w:rsidRPr="00465D9B">
        <w:rPr>
          <w:rFonts w:ascii="Times New Roman" w:hAnsi="Times New Roman" w:cs="Times New Roman"/>
          <w:szCs w:val="24"/>
          <w:lang w:val="en-GB"/>
        </w:rPr>
        <w:t>ethereum</w:t>
      </w:r>
      <w:proofErr w:type="spellEnd"/>
      <w:r w:rsidRPr="00465D9B">
        <w:rPr>
          <w:rFonts w:ascii="Times New Roman" w:hAnsi="Times New Roman" w:cs="Times New Roman"/>
          <w:szCs w:val="24"/>
          <w:lang w:val="en-GB"/>
        </w:rPr>
        <w:t xml:space="preserve"> blockchain. Sensors, 21(12). https://doi.org/10.3390/s21123958</w:t>
      </w:r>
    </w:p>
    <w:p w14:paraId="06521C06"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proofErr w:type="spellStart"/>
      <w:r w:rsidRPr="00465D9B">
        <w:rPr>
          <w:rFonts w:ascii="Times New Roman" w:hAnsi="Times New Roman" w:cs="Times New Roman"/>
          <w:szCs w:val="24"/>
          <w:lang w:val="en-GB"/>
        </w:rPr>
        <w:t>Razu</w:t>
      </w:r>
      <w:proofErr w:type="spellEnd"/>
      <w:r w:rsidRPr="00465D9B">
        <w:rPr>
          <w:rFonts w:ascii="Times New Roman" w:hAnsi="Times New Roman" w:cs="Times New Roman"/>
          <w:szCs w:val="24"/>
          <w:lang w:val="en-GB"/>
        </w:rPr>
        <w:t xml:space="preserve"> Ahmed, M., Javed Mehedi </w:t>
      </w:r>
      <w:proofErr w:type="spellStart"/>
      <w:r w:rsidRPr="00465D9B">
        <w:rPr>
          <w:rFonts w:ascii="Times New Roman" w:hAnsi="Times New Roman" w:cs="Times New Roman"/>
          <w:szCs w:val="24"/>
          <w:lang w:val="en-GB"/>
        </w:rPr>
        <w:t>Shamrat</w:t>
      </w:r>
      <w:proofErr w:type="spellEnd"/>
      <w:r w:rsidRPr="00465D9B">
        <w:rPr>
          <w:rFonts w:ascii="Times New Roman" w:hAnsi="Times New Roman" w:cs="Times New Roman"/>
          <w:szCs w:val="24"/>
          <w:lang w:val="en-GB"/>
        </w:rPr>
        <w:t xml:space="preserve">, F. M., </w:t>
      </w:r>
      <w:proofErr w:type="spellStart"/>
      <w:r w:rsidRPr="00465D9B">
        <w:rPr>
          <w:rFonts w:ascii="Times New Roman" w:hAnsi="Times New Roman" w:cs="Times New Roman"/>
          <w:szCs w:val="24"/>
          <w:lang w:val="en-GB"/>
        </w:rPr>
        <w:t>Asraf</w:t>
      </w:r>
      <w:proofErr w:type="spellEnd"/>
      <w:r w:rsidRPr="00465D9B">
        <w:rPr>
          <w:rFonts w:ascii="Times New Roman" w:hAnsi="Times New Roman" w:cs="Times New Roman"/>
          <w:szCs w:val="24"/>
          <w:lang w:val="en-GB"/>
        </w:rPr>
        <w:t xml:space="preserve"> Ali, M., </w:t>
      </w:r>
      <w:proofErr w:type="spellStart"/>
      <w:r w:rsidRPr="00465D9B">
        <w:rPr>
          <w:rFonts w:ascii="Times New Roman" w:hAnsi="Times New Roman" w:cs="Times New Roman"/>
          <w:szCs w:val="24"/>
          <w:lang w:val="en-GB"/>
        </w:rPr>
        <w:t>Rajib</w:t>
      </w:r>
      <w:proofErr w:type="spellEnd"/>
      <w:r w:rsidRPr="00465D9B">
        <w:rPr>
          <w:rFonts w:ascii="Times New Roman" w:hAnsi="Times New Roman" w:cs="Times New Roman"/>
          <w:szCs w:val="24"/>
          <w:lang w:val="en-GB"/>
        </w:rPr>
        <w:t xml:space="preserve"> Mia, M., Javed Mehedi </w:t>
      </w:r>
      <w:proofErr w:type="spellStart"/>
      <w:r w:rsidRPr="00465D9B">
        <w:rPr>
          <w:rFonts w:ascii="Times New Roman" w:hAnsi="Times New Roman" w:cs="Times New Roman"/>
          <w:szCs w:val="24"/>
          <w:lang w:val="en-GB"/>
        </w:rPr>
        <w:t>Shamrat</w:t>
      </w:r>
      <w:proofErr w:type="spellEnd"/>
      <w:r w:rsidRPr="00465D9B">
        <w:rPr>
          <w:rFonts w:ascii="Times New Roman" w:hAnsi="Times New Roman" w:cs="Times New Roman"/>
          <w:szCs w:val="24"/>
          <w:lang w:val="en-GB"/>
        </w:rPr>
        <w:t xml:space="preserve">, F., &amp; Arifa Khatun, M. (2020). The Future of Electronic Voting System Using Blockchain. Article in International Journal of Scientific &amp; Technology Research, 9, 2. </w:t>
      </w:r>
      <w:hyperlink r:id="rId37" w:history="1">
        <w:r w:rsidRPr="00465D9B">
          <w:rPr>
            <w:rStyle w:val="Hyperlink"/>
            <w:rFonts w:ascii="Times New Roman" w:hAnsi="Times New Roman" w:cs="Times New Roman"/>
            <w:szCs w:val="24"/>
            <w:lang w:val="en-GB"/>
          </w:rPr>
          <w:t>www.ijstr.org</w:t>
        </w:r>
      </w:hyperlink>
    </w:p>
    <w:p w14:paraId="1709B639"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Shah, A., </w:t>
      </w:r>
      <w:proofErr w:type="spellStart"/>
      <w:r w:rsidRPr="00465D9B">
        <w:rPr>
          <w:rFonts w:ascii="Times New Roman" w:hAnsi="Times New Roman" w:cs="Times New Roman"/>
          <w:szCs w:val="24"/>
          <w:lang w:val="en-GB"/>
        </w:rPr>
        <w:t>Sodhia</w:t>
      </w:r>
      <w:proofErr w:type="spellEnd"/>
      <w:r w:rsidRPr="00465D9B">
        <w:rPr>
          <w:rFonts w:ascii="Times New Roman" w:hAnsi="Times New Roman" w:cs="Times New Roman"/>
          <w:szCs w:val="24"/>
          <w:lang w:val="en-GB"/>
        </w:rPr>
        <w:t>, N., Saha, S., Banerjee, S., &amp; Chavan, M. (2020). Blockchain Enabled Online-Voting System. ITM Web of Conferences, 32, 03018. https://doi.org/10.1051/itmconf/20203203018</w:t>
      </w:r>
    </w:p>
    <w:p w14:paraId="6AA06A58"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Khoury, D., </w:t>
      </w:r>
      <w:proofErr w:type="spellStart"/>
      <w:r w:rsidRPr="00465D9B">
        <w:rPr>
          <w:rFonts w:ascii="Times New Roman" w:hAnsi="Times New Roman" w:cs="Times New Roman"/>
          <w:szCs w:val="24"/>
          <w:lang w:val="en-GB"/>
        </w:rPr>
        <w:t>Kfoury</w:t>
      </w:r>
      <w:proofErr w:type="spellEnd"/>
      <w:r w:rsidRPr="00465D9B">
        <w:rPr>
          <w:rFonts w:ascii="Times New Roman" w:hAnsi="Times New Roman" w:cs="Times New Roman"/>
          <w:szCs w:val="24"/>
          <w:lang w:val="en-GB"/>
        </w:rPr>
        <w:t xml:space="preserve">, E. F., Kassem, A., &amp; Harb, H. (2018, July 2). Decentralized Voting Platform Based on Ethereum Blockchain. 2018 IEEE International Multidisciplinary Conference on Engineering Technology, IMCET 2018. </w:t>
      </w:r>
      <w:hyperlink r:id="rId38" w:history="1">
        <w:r w:rsidRPr="00465D9B">
          <w:rPr>
            <w:rStyle w:val="Hyperlink"/>
            <w:rFonts w:ascii="Times New Roman" w:hAnsi="Times New Roman" w:cs="Times New Roman"/>
            <w:szCs w:val="24"/>
            <w:lang w:val="en-GB"/>
          </w:rPr>
          <w:t>https://doi.org/10.1109/IMCET.2018.8603050</w:t>
        </w:r>
      </w:hyperlink>
    </w:p>
    <w:p w14:paraId="271C904E"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Casimir, A., </w:t>
      </w:r>
      <w:proofErr w:type="spellStart"/>
      <w:r w:rsidRPr="00465D9B">
        <w:rPr>
          <w:rFonts w:ascii="Times New Roman" w:hAnsi="Times New Roman" w:cs="Times New Roman"/>
          <w:szCs w:val="24"/>
          <w:lang w:val="en-GB"/>
        </w:rPr>
        <w:t>Omeh</w:t>
      </w:r>
      <w:proofErr w:type="spellEnd"/>
      <w:r w:rsidRPr="00465D9B">
        <w:rPr>
          <w:rFonts w:ascii="Times New Roman" w:hAnsi="Times New Roman" w:cs="Times New Roman"/>
          <w:szCs w:val="24"/>
          <w:lang w:val="en-GB"/>
        </w:rPr>
        <w:t xml:space="preserve">, E., &amp; Ike, C. (2013). Electoral Fraud in Nigeria: A Philosophical Evaluation of the Framework of Electoral Violence. Open Journal of Political Science, 03(04), 167–174. </w:t>
      </w:r>
      <w:hyperlink r:id="rId39" w:history="1">
        <w:r w:rsidRPr="00465D9B">
          <w:rPr>
            <w:rStyle w:val="Hyperlink"/>
            <w:rFonts w:ascii="Times New Roman" w:hAnsi="Times New Roman" w:cs="Times New Roman"/>
            <w:szCs w:val="24"/>
            <w:lang w:val="en-GB"/>
          </w:rPr>
          <w:t>https://doi.org/10.4236/ojps.2013.34023</w:t>
        </w:r>
      </w:hyperlink>
    </w:p>
    <w:p w14:paraId="0DD8CE1D"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McCorry, P., </w:t>
      </w:r>
      <w:proofErr w:type="spellStart"/>
      <w:r w:rsidRPr="00465D9B">
        <w:rPr>
          <w:rFonts w:ascii="Times New Roman" w:hAnsi="Times New Roman" w:cs="Times New Roman"/>
          <w:szCs w:val="24"/>
          <w:lang w:val="en-GB"/>
        </w:rPr>
        <w:t>Shahandashti</w:t>
      </w:r>
      <w:proofErr w:type="spellEnd"/>
      <w:r w:rsidRPr="00465D9B">
        <w:rPr>
          <w:rFonts w:ascii="Times New Roman" w:hAnsi="Times New Roman" w:cs="Times New Roman"/>
          <w:szCs w:val="24"/>
          <w:lang w:val="en-GB"/>
        </w:rPr>
        <w:t xml:space="preserve">, S. F., &amp; Hao, F. (2017). A smart contract for boardroom voting with maximum voter privacy. Lecture Notes in Computer Science (Including Subseries Lecture Notes in Artificial Intelligence and Lecture Notes in Bioinformatics), 10322 LNCS(December), 357–375. </w:t>
      </w:r>
      <w:hyperlink r:id="rId40" w:history="1">
        <w:r w:rsidRPr="00465D9B">
          <w:rPr>
            <w:rStyle w:val="Hyperlink"/>
            <w:rFonts w:ascii="Times New Roman" w:hAnsi="Times New Roman" w:cs="Times New Roman"/>
            <w:szCs w:val="24"/>
            <w:lang w:val="en-GB"/>
          </w:rPr>
          <w:t>https://doi.org/10.1007/978-3-319-70972-7_20</w:t>
        </w:r>
      </w:hyperlink>
    </w:p>
    <w:p w14:paraId="5167F6D7"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Understanding Kaduna electronic voting system as state makes history. (2022). </w:t>
      </w:r>
      <w:hyperlink r:id="rId41" w:history="1">
        <w:r w:rsidRPr="00465D9B">
          <w:rPr>
            <w:rStyle w:val="Hyperlink"/>
            <w:rFonts w:ascii="Times New Roman" w:hAnsi="Times New Roman" w:cs="Times New Roman"/>
            <w:szCs w:val="24"/>
            <w:lang w:val="en-GB"/>
          </w:rPr>
          <w:t>https://www.premiumtimesng.com/features-and-interviews/268084-explainer-understanding-kaduna-electronic-voting-system-as-state-makes-history.html</w:t>
        </w:r>
      </w:hyperlink>
    </w:p>
    <w:p w14:paraId="1C757AD0"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History of Blockchain. (2022). </w:t>
      </w:r>
      <w:hyperlink r:id="rId42" w:history="1">
        <w:r w:rsidRPr="00465D9B">
          <w:rPr>
            <w:rStyle w:val="Hyperlink"/>
            <w:rFonts w:ascii="Times New Roman" w:hAnsi="Times New Roman" w:cs="Times New Roman"/>
            <w:szCs w:val="24"/>
            <w:lang w:val="en-GB"/>
          </w:rPr>
          <w:t>https://www.javatpoint.com/history-of-blockchain</w:t>
        </w:r>
      </w:hyperlink>
    </w:p>
    <w:p w14:paraId="61F535D5"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Blockchain Definition: Everything You Need </w:t>
      </w:r>
      <w:proofErr w:type="gramStart"/>
      <w:r w:rsidRPr="00465D9B">
        <w:rPr>
          <w:rFonts w:ascii="Times New Roman" w:hAnsi="Times New Roman" w:cs="Times New Roman"/>
          <w:szCs w:val="24"/>
          <w:lang w:val="en-GB"/>
        </w:rPr>
        <w:t>To</w:t>
      </w:r>
      <w:proofErr w:type="gramEnd"/>
      <w:r w:rsidRPr="00465D9B">
        <w:rPr>
          <w:rFonts w:ascii="Times New Roman" w:hAnsi="Times New Roman" w:cs="Times New Roman"/>
          <w:szCs w:val="24"/>
          <w:lang w:val="en-GB"/>
        </w:rPr>
        <w:t xml:space="preserve"> Know. (2022). </w:t>
      </w:r>
      <w:hyperlink r:id="rId43" w:history="1">
        <w:r w:rsidRPr="00465D9B">
          <w:rPr>
            <w:rStyle w:val="Hyperlink"/>
            <w:rFonts w:ascii="Times New Roman" w:hAnsi="Times New Roman" w:cs="Times New Roman"/>
            <w:szCs w:val="24"/>
            <w:lang w:val="en-GB"/>
          </w:rPr>
          <w:t>https://101blockchains.com/blockchain-definition/</w:t>
        </w:r>
      </w:hyperlink>
    </w:p>
    <w:p w14:paraId="171F1608"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Mattila, J. (2016). The Blockchain Phenomenon </w:t>
      </w:r>
      <w:proofErr w:type="gramStart"/>
      <w:r w:rsidRPr="00465D9B">
        <w:rPr>
          <w:rFonts w:ascii="Times New Roman" w:hAnsi="Times New Roman" w:cs="Times New Roman"/>
          <w:szCs w:val="24"/>
          <w:lang w:val="en-GB"/>
        </w:rPr>
        <w:t>The</w:t>
      </w:r>
      <w:proofErr w:type="gramEnd"/>
      <w:r w:rsidRPr="00465D9B">
        <w:rPr>
          <w:rFonts w:ascii="Times New Roman" w:hAnsi="Times New Roman" w:cs="Times New Roman"/>
          <w:szCs w:val="24"/>
          <w:lang w:val="en-GB"/>
        </w:rPr>
        <w:t xml:space="preserve"> Disruptive Potential of Distributed Consensus Architectures. ETLA Working Papers, 38(February), 26.</w:t>
      </w:r>
    </w:p>
    <w:p w14:paraId="1E9CE8BB"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lastRenderedPageBreak/>
        <w:t xml:space="preserve">McCorry, P., </w:t>
      </w:r>
      <w:proofErr w:type="spellStart"/>
      <w:r w:rsidRPr="00465D9B">
        <w:rPr>
          <w:rFonts w:ascii="Times New Roman" w:hAnsi="Times New Roman" w:cs="Times New Roman"/>
          <w:szCs w:val="24"/>
          <w:lang w:val="en-GB"/>
        </w:rPr>
        <w:t>Shahandashti</w:t>
      </w:r>
      <w:proofErr w:type="spellEnd"/>
      <w:r w:rsidRPr="00465D9B">
        <w:rPr>
          <w:rFonts w:ascii="Times New Roman" w:hAnsi="Times New Roman" w:cs="Times New Roman"/>
          <w:szCs w:val="24"/>
          <w:lang w:val="en-GB"/>
        </w:rPr>
        <w:t>, S. F., &amp; Hao, F. (2017). A smart contract for boardroom voting with maximum voter privacy. Lecture Notes in Computer Science (Including Subseries Lecture Notes in Artificial Intelligence and Lecture Notes in Bioinformatics), 10322 LNCS(December), 357–375. https://doi.org/10.1007/978-3-319-70972-7_20</w:t>
      </w:r>
    </w:p>
    <w:p w14:paraId="04990DC7" w14:textId="77777777" w:rsidR="00465D9B" w:rsidRPr="00465D9B" w:rsidRDefault="00465D9B" w:rsidP="00465D9B">
      <w:pPr>
        <w:numPr>
          <w:ilvl w:val="0"/>
          <w:numId w:val="86"/>
        </w:numPr>
        <w:spacing w:line="360" w:lineRule="auto"/>
        <w:ind w:left="360"/>
        <w:jc w:val="both"/>
        <w:rPr>
          <w:rFonts w:ascii="Times New Roman" w:hAnsi="Times New Roman" w:cs="Times New Roman"/>
          <w:szCs w:val="24"/>
          <w:lang w:val="en-GB"/>
        </w:rPr>
      </w:pPr>
      <w:r w:rsidRPr="00465D9B">
        <w:rPr>
          <w:rFonts w:ascii="Times New Roman" w:hAnsi="Times New Roman" w:cs="Times New Roman"/>
          <w:szCs w:val="24"/>
          <w:lang w:val="en-GB"/>
        </w:rPr>
        <w:t xml:space="preserve">Mikail, O., </w:t>
      </w:r>
      <w:proofErr w:type="spellStart"/>
      <w:r w:rsidRPr="00465D9B">
        <w:rPr>
          <w:rFonts w:ascii="Times New Roman" w:hAnsi="Times New Roman" w:cs="Times New Roman"/>
          <w:szCs w:val="24"/>
          <w:lang w:val="en-GB"/>
        </w:rPr>
        <w:t>Oladiran</w:t>
      </w:r>
      <w:proofErr w:type="spellEnd"/>
      <w:r w:rsidRPr="00465D9B">
        <w:rPr>
          <w:rFonts w:ascii="Times New Roman" w:hAnsi="Times New Roman" w:cs="Times New Roman"/>
          <w:szCs w:val="24"/>
          <w:lang w:val="en-GB"/>
        </w:rPr>
        <w:t xml:space="preserve">, O., </w:t>
      </w:r>
      <w:proofErr w:type="spellStart"/>
      <w:r w:rsidRPr="00465D9B">
        <w:rPr>
          <w:rFonts w:ascii="Times New Roman" w:hAnsi="Times New Roman" w:cs="Times New Roman"/>
          <w:szCs w:val="24"/>
          <w:lang w:val="en-GB"/>
        </w:rPr>
        <w:t>Arulogun</w:t>
      </w:r>
      <w:proofErr w:type="spellEnd"/>
      <w:r w:rsidRPr="00465D9B">
        <w:rPr>
          <w:rFonts w:ascii="Times New Roman" w:hAnsi="Times New Roman" w:cs="Times New Roman"/>
          <w:szCs w:val="24"/>
          <w:lang w:val="en-GB"/>
        </w:rPr>
        <w:t xml:space="preserve">, T., </w:t>
      </w:r>
      <w:proofErr w:type="spellStart"/>
      <w:r w:rsidRPr="00465D9B">
        <w:rPr>
          <w:rFonts w:ascii="Times New Roman" w:hAnsi="Times New Roman" w:cs="Times New Roman"/>
          <w:szCs w:val="24"/>
          <w:lang w:val="en-GB"/>
        </w:rPr>
        <w:t>Omidiora</w:t>
      </w:r>
      <w:proofErr w:type="spellEnd"/>
      <w:r w:rsidRPr="00465D9B">
        <w:rPr>
          <w:rFonts w:ascii="Times New Roman" w:hAnsi="Times New Roman" w:cs="Times New Roman"/>
          <w:szCs w:val="24"/>
          <w:lang w:val="en-GB"/>
        </w:rPr>
        <w:t xml:space="preserve">, E. O., &amp; </w:t>
      </w:r>
      <w:proofErr w:type="spellStart"/>
      <w:r w:rsidRPr="00465D9B">
        <w:rPr>
          <w:rFonts w:ascii="Times New Roman" w:hAnsi="Times New Roman" w:cs="Times New Roman"/>
          <w:szCs w:val="24"/>
          <w:lang w:val="en-GB"/>
        </w:rPr>
        <w:t>Oludotun</w:t>
      </w:r>
      <w:proofErr w:type="spellEnd"/>
      <w:r w:rsidRPr="00465D9B">
        <w:rPr>
          <w:rFonts w:ascii="Times New Roman" w:hAnsi="Times New Roman" w:cs="Times New Roman"/>
          <w:szCs w:val="24"/>
          <w:lang w:val="en-GB"/>
        </w:rPr>
        <w:t>, A. (2013). Design of Secure Electronic Voting System Using Multifactor Authentication and Cryptographic Hash Functions. International Journal of Computer and Information Technology, February, 2–06. www.ijcit.com</w:t>
      </w:r>
    </w:p>
    <w:p w14:paraId="7EB23579" w14:textId="25A2DF95" w:rsidR="002F6DF1" w:rsidRDefault="00465D9B" w:rsidP="00465D9B">
      <w:pPr>
        <w:numPr>
          <w:ilvl w:val="0"/>
          <w:numId w:val="86"/>
        </w:numPr>
        <w:spacing w:line="360" w:lineRule="auto"/>
        <w:ind w:left="360"/>
        <w:jc w:val="both"/>
        <w:rPr>
          <w:rFonts w:ascii="Times New Roman" w:hAnsi="Times New Roman" w:cs="Times New Roman"/>
          <w:szCs w:val="24"/>
        </w:rPr>
      </w:pPr>
      <w:r w:rsidRPr="00465D9B">
        <w:rPr>
          <w:rFonts w:ascii="Times New Roman" w:hAnsi="Times New Roman" w:cs="Times New Roman"/>
          <w:szCs w:val="24"/>
          <w:lang w:val="en-GB"/>
        </w:rPr>
        <w:t xml:space="preserve">Muse, S. A., &amp; </w:t>
      </w:r>
      <w:proofErr w:type="spellStart"/>
      <w:r w:rsidRPr="00465D9B">
        <w:rPr>
          <w:rFonts w:ascii="Times New Roman" w:hAnsi="Times New Roman" w:cs="Times New Roman"/>
          <w:szCs w:val="24"/>
          <w:lang w:val="en-GB"/>
        </w:rPr>
        <w:t>Narsiah</w:t>
      </w:r>
      <w:proofErr w:type="spellEnd"/>
      <w:r w:rsidRPr="00465D9B">
        <w:rPr>
          <w:rFonts w:ascii="Times New Roman" w:hAnsi="Times New Roman" w:cs="Times New Roman"/>
          <w:szCs w:val="24"/>
          <w:lang w:val="en-GB"/>
        </w:rPr>
        <w:t xml:space="preserve">, S. (2015). Challenges to Public Participation in Political Processes in Nigeria. Journal of Social Sciences, 44(2–3), 181–187. </w:t>
      </w:r>
      <w:hyperlink r:id="rId44" w:history="1">
        <w:r w:rsidRPr="00465D9B">
          <w:rPr>
            <w:rStyle w:val="Hyperlink"/>
            <w:rFonts w:ascii="Times New Roman" w:hAnsi="Times New Roman" w:cs="Times New Roman"/>
            <w:szCs w:val="24"/>
            <w:lang w:val="en-GB"/>
          </w:rPr>
          <w:t>https://doi.org/10.1080/09718923.2015.11893477</w:t>
        </w:r>
      </w:hyperlink>
    </w:p>
    <w:p w14:paraId="74680E59" w14:textId="77777777" w:rsidR="002F6DF1" w:rsidRDefault="002F6DF1">
      <w:pPr>
        <w:spacing w:after="0" w:line="240" w:lineRule="auto"/>
        <w:rPr>
          <w:rFonts w:ascii="Times New Roman" w:hAnsi="Times New Roman" w:cs="Times New Roman"/>
          <w:szCs w:val="24"/>
        </w:rPr>
      </w:pPr>
      <w:r>
        <w:rPr>
          <w:rFonts w:ascii="Times New Roman" w:hAnsi="Times New Roman" w:cs="Times New Roman"/>
          <w:szCs w:val="24"/>
        </w:rPr>
        <w:br w:type="page"/>
      </w:r>
    </w:p>
    <w:p w14:paraId="4DB14B4E" w14:textId="2C265D25" w:rsidR="00465D9B" w:rsidRDefault="002F6DF1" w:rsidP="002F6DF1">
      <w:pPr>
        <w:pStyle w:val="Heading1"/>
        <w:jc w:val="center"/>
      </w:pPr>
      <w:bookmarkStart w:id="89" w:name="_Toc32503"/>
      <w:r w:rsidRPr="002F6DF1">
        <w:lastRenderedPageBreak/>
        <w:t>APPENDIX</w:t>
      </w:r>
      <w:bookmarkEnd w:id="89"/>
    </w:p>
    <w:p w14:paraId="746B9A1B" w14:textId="315F9B99" w:rsidR="002F6DF1" w:rsidRDefault="008C0F06" w:rsidP="002F6DF1">
      <w:r w:rsidRPr="008C0F06">
        <w:drawing>
          <wp:inline distT="0" distB="0" distL="0" distR="0" wp14:anchorId="3BE11A18" wp14:editId="1E32B547">
            <wp:extent cx="5727700" cy="3580130"/>
            <wp:effectExtent l="0" t="0" r="0" b="1270"/>
            <wp:docPr id="13221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94656" name=""/>
                    <pic:cNvPicPr/>
                  </pic:nvPicPr>
                  <pic:blipFill>
                    <a:blip r:embed="rId45"/>
                    <a:stretch>
                      <a:fillRect/>
                    </a:stretch>
                  </pic:blipFill>
                  <pic:spPr>
                    <a:xfrm>
                      <a:off x="0" y="0"/>
                      <a:ext cx="5727700" cy="3580130"/>
                    </a:xfrm>
                    <a:prstGeom prst="rect">
                      <a:avLst/>
                    </a:prstGeom>
                  </pic:spPr>
                </pic:pic>
              </a:graphicData>
            </a:graphic>
          </wp:inline>
        </w:drawing>
      </w:r>
    </w:p>
    <w:p w14:paraId="2854E00F" w14:textId="30545F34" w:rsidR="008C0F06" w:rsidRDefault="008C0F06" w:rsidP="002F6DF1">
      <w:r w:rsidRPr="008C0F06">
        <w:drawing>
          <wp:inline distT="0" distB="0" distL="0" distR="0" wp14:anchorId="2FD516A6" wp14:editId="2FE57A75">
            <wp:extent cx="5727700" cy="3580130"/>
            <wp:effectExtent l="0" t="0" r="0" b="1270"/>
            <wp:docPr id="8211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13357" name=""/>
                    <pic:cNvPicPr/>
                  </pic:nvPicPr>
                  <pic:blipFill>
                    <a:blip r:embed="rId46"/>
                    <a:stretch>
                      <a:fillRect/>
                    </a:stretch>
                  </pic:blipFill>
                  <pic:spPr>
                    <a:xfrm>
                      <a:off x="0" y="0"/>
                      <a:ext cx="5727700" cy="3580130"/>
                    </a:xfrm>
                    <a:prstGeom prst="rect">
                      <a:avLst/>
                    </a:prstGeom>
                  </pic:spPr>
                </pic:pic>
              </a:graphicData>
            </a:graphic>
          </wp:inline>
        </w:drawing>
      </w:r>
    </w:p>
    <w:p w14:paraId="04392248" w14:textId="681288BD" w:rsidR="008C0F06" w:rsidRDefault="008C0F06" w:rsidP="002F6DF1">
      <w:r w:rsidRPr="008C0F06">
        <w:lastRenderedPageBreak/>
        <w:drawing>
          <wp:inline distT="0" distB="0" distL="0" distR="0" wp14:anchorId="2A14B89E" wp14:editId="55A20D49">
            <wp:extent cx="5727700" cy="3580130"/>
            <wp:effectExtent l="0" t="0" r="0" b="1270"/>
            <wp:docPr id="4426340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4016" name="Picture 1" descr="A screen shot of a computer&#10;&#10;AI-generated content may be incorrect."/>
                    <pic:cNvPicPr/>
                  </pic:nvPicPr>
                  <pic:blipFill>
                    <a:blip r:embed="rId47"/>
                    <a:stretch>
                      <a:fillRect/>
                    </a:stretch>
                  </pic:blipFill>
                  <pic:spPr>
                    <a:xfrm>
                      <a:off x="0" y="0"/>
                      <a:ext cx="5727700" cy="3580130"/>
                    </a:xfrm>
                    <a:prstGeom prst="rect">
                      <a:avLst/>
                    </a:prstGeom>
                  </pic:spPr>
                </pic:pic>
              </a:graphicData>
            </a:graphic>
          </wp:inline>
        </w:drawing>
      </w:r>
    </w:p>
    <w:p w14:paraId="10B7EDC2" w14:textId="7C252998" w:rsidR="008C0F06" w:rsidRPr="002F6DF1" w:rsidRDefault="008C0F06" w:rsidP="002F6DF1">
      <w:r w:rsidRPr="008C0F06">
        <w:drawing>
          <wp:inline distT="0" distB="0" distL="0" distR="0" wp14:anchorId="38B9AEE5" wp14:editId="2E7964C6">
            <wp:extent cx="5727700" cy="3580130"/>
            <wp:effectExtent l="0" t="0" r="0" b="1270"/>
            <wp:docPr id="39386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4672" name=""/>
                    <pic:cNvPicPr/>
                  </pic:nvPicPr>
                  <pic:blipFill>
                    <a:blip r:embed="rId48"/>
                    <a:stretch>
                      <a:fillRect/>
                    </a:stretch>
                  </pic:blipFill>
                  <pic:spPr>
                    <a:xfrm>
                      <a:off x="0" y="0"/>
                      <a:ext cx="5727700" cy="3580130"/>
                    </a:xfrm>
                    <a:prstGeom prst="rect">
                      <a:avLst/>
                    </a:prstGeom>
                  </pic:spPr>
                </pic:pic>
              </a:graphicData>
            </a:graphic>
          </wp:inline>
        </w:drawing>
      </w:r>
    </w:p>
    <w:p w14:paraId="0FCBAC2E" w14:textId="4D8A3918" w:rsidR="008D7C26" w:rsidRPr="00465D9B" w:rsidRDefault="008C0F06" w:rsidP="00465D9B">
      <w:pPr>
        <w:spacing w:line="360" w:lineRule="auto"/>
        <w:jc w:val="both"/>
        <w:rPr>
          <w:rFonts w:ascii="Times New Roman" w:hAnsi="Times New Roman" w:cs="Times New Roman"/>
          <w:szCs w:val="24"/>
        </w:rPr>
      </w:pPr>
      <w:r w:rsidRPr="008C0F06">
        <w:rPr>
          <w:rFonts w:ascii="Times New Roman" w:hAnsi="Times New Roman" w:cs="Times New Roman"/>
          <w:szCs w:val="24"/>
        </w:rPr>
        <w:lastRenderedPageBreak/>
        <w:drawing>
          <wp:inline distT="0" distB="0" distL="0" distR="0" wp14:anchorId="4ABD2888" wp14:editId="56E9FE2D">
            <wp:extent cx="5727700" cy="3580130"/>
            <wp:effectExtent l="0" t="0" r="0" b="1270"/>
            <wp:docPr id="180955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0799" name=""/>
                    <pic:cNvPicPr/>
                  </pic:nvPicPr>
                  <pic:blipFill>
                    <a:blip r:embed="rId49"/>
                    <a:stretch>
                      <a:fillRect/>
                    </a:stretch>
                  </pic:blipFill>
                  <pic:spPr>
                    <a:xfrm>
                      <a:off x="0" y="0"/>
                      <a:ext cx="5727700" cy="3580130"/>
                    </a:xfrm>
                    <a:prstGeom prst="rect">
                      <a:avLst/>
                    </a:prstGeom>
                  </pic:spPr>
                </pic:pic>
              </a:graphicData>
            </a:graphic>
          </wp:inline>
        </w:drawing>
      </w:r>
    </w:p>
    <w:sectPr w:rsidR="008D7C26" w:rsidRPr="00465D9B">
      <w:pgSz w:w="11900" w:h="16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226F" w14:textId="77777777" w:rsidR="00091E64" w:rsidRDefault="00091E64">
      <w:pPr>
        <w:spacing w:line="240" w:lineRule="auto"/>
      </w:pPr>
      <w:r>
        <w:separator/>
      </w:r>
    </w:p>
  </w:endnote>
  <w:endnote w:type="continuationSeparator" w:id="0">
    <w:p w14:paraId="4F6CE04A" w14:textId="77777777" w:rsidR="00091E64" w:rsidRDefault="00091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021854"/>
      <w:docPartObj>
        <w:docPartGallery w:val="AutoText"/>
      </w:docPartObj>
    </w:sdtPr>
    <w:sdtContent>
      <w:p w14:paraId="7A19E99C" w14:textId="77777777" w:rsidR="00C02926" w:rsidRDefault="00B63F1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sdtContent>
  </w:sdt>
  <w:p w14:paraId="4F23FC95" w14:textId="77777777" w:rsidR="00C02926" w:rsidRDefault="00C02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7338221"/>
      <w:docPartObj>
        <w:docPartGallery w:val="AutoText"/>
      </w:docPartObj>
    </w:sdtPr>
    <w:sdtContent>
      <w:p w14:paraId="697B1F2D" w14:textId="77777777" w:rsidR="00C02926" w:rsidRDefault="00B63F1B">
        <w:pPr>
          <w:pStyle w:val="Footer"/>
          <w:framePr w:wrap="auto" w:vAnchor="text" w:hAnchor="margin" w:xAlign="center" w:y="1"/>
          <w:rPr>
            <w:rStyle w:val="PageNumber"/>
          </w:rPr>
        </w:pPr>
        <w:r w:rsidRPr="009457AF">
          <w:rPr>
            <w:rStyle w:val="PageNumber"/>
            <w:rFonts w:ascii="Times New Roman" w:hAnsi="Times New Roman" w:cs="Times New Roman"/>
            <w:szCs w:val="24"/>
          </w:rPr>
          <w:fldChar w:fldCharType="begin"/>
        </w:r>
        <w:r w:rsidRPr="009457AF">
          <w:rPr>
            <w:rStyle w:val="PageNumber"/>
            <w:rFonts w:ascii="Times New Roman" w:hAnsi="Times New Roman" w:cs="Times New Roman"/>
            <w:szCs w:val="24"/>
          </w:rPr>
          <w:instrText xml:space="preserve"> PAGE </w:instrText>
        </w:r>
        <w:r w:rsidRPr="009457AF">
          <w:rPr>
            <w:rStyle w:val="PageNumber"/>
            <w:rFonts w:ascii="Times New Roman" w:hAnsi="Times New Roman" w:cs="Times New Roman"/>
            <w:szCs w:val="24"/>
          </w:rPr>
          <w:fldChar w:fldCharType="separate"/>
        </w:r>
        <w:r w:rsidR="00962D9F" w:rsidRPr="009457AF">
          <w:rPr>
            <w:rStyle w:val="PageNumber"/>
            <w:rFonts w:ascii="Times New Roman" w:hAnsi="Times New Roman" w:cs="Times New Roman"/>
            <w:noProof/>
            <w:szCs w:val="24"/>
          </w:rPr>
          <w:t>6</w:t>
        </w:r>
        <w:r w:rsidRPr="009457AF">
          <w:rPr>
            <w:rStyle w:val="PageNumber"/>
            <w:rFonts w:ascii="Times New Roman" w:hAnsi="Times New Roman" w:cs="Times New Roman"/>
            <w:szCs w:val="24"/>
          </w:rPr>
          <w:fldChar w:fldCharType="end"/>
        </w:r>
      </w:p>
    </w:sdtContent>
  </w:sdt>
  <w:p w14:paraId="3367E9B9" w14:textId="77777777" w:rsidR="00C02926" w:rsidRDefault="00C02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7A6D1" w14:textId="77777777" w:rsidR="00091E64" w:rsidRDefault="00091E64">
      <w:pPr>
        <w:spacing w:after="0"/>
      </w:pPr>
      <w:r>
        <w:separator/>
      </w:r>
    </w:p>
  </w:footnote>
  <w:footnote w:type="continuationSeparator" w:id="0">
    <w:p w14:paraId="63610ADC" w14:textId="77777777" w:rsidR="00091E64" w:rsidRDefault="00091E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213A2F"/>
    <w:multiLevelType w:val="singleLevel"/>
    <w:tmpl w:val="C1213A2F"/>
    <w:lvl w:ilvl="0">
      <w:start w:val="1"/>
      <w:numFmt w:val="decimal"/>
      <w:lvlText w:val="%1)"/>
      <w:lvlJc w:val="left"/>
      <w:pPr>
        <w:tabs>
          <w:tab w:val="left" w:pos="425"/>
        </w:tabs>
        <w:ind w:left="425" w:hanging="425"/>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0A74320"/>
    <w:multiLevelType w:val="multilevel"/>
    <w:tmpl w:val="DA0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35013"/>
    <w:multiLevelType w:val="hybridMultilevel"/>
    <w:tmpl w:val="754C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F35A7D"/>
    <w:multiLevelType w:val="hybridMultilevel"/>
    <w:tmpl w:val="B954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BC0DCD"/>
    <w:multiLevelType w:val="multilevel"/>
    <w:tmpl w:val="36C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C554E"/>
    <w:multiLevelType w:val="multilevel"/>
    <w:tmpl w:val="94B0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7C11"/>
    <w:multiLevelType w:val="multilevel"/>
    <w:tmpl w:val="7274437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2473D"/>
    <w:multiLevelType w:val="hybridMultilevel"/>
    <w:tmpl w:val="4306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F5A23"/>
    <w:multiLevelType w:val="multilevel"/>
    <w:tmpl w:val="AC12D6B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316AB2"/>
    <w:multiLevelType w:val="multilevel"/>
    <w:tmpl w:val="9A1CC4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3356F7"/>
    <w:multiLevelType w:val="hybridMultilevel"/>
    <w:tmpl w:val="23A25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D51D16"/>
    <w:multiLevelType w:val="multilevel"/>
    <w:tmpl w:val="2F3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7EE18"/>
    <w:multiLevelType w:val="singleLevel"/>
    <w:tmpl w:val="1207EE18"/>
    <w:lvl w:ilvl="0">
      <w:start w:val="1"/>
      <w:numFmt w:val="lowerRoman"/>
      <w:lvlText w:val="%1."/>
      <w:lvlJc w:val="left"/>
      <w:pPr>
        <w:tabs>
          <w:tab w:val="left" w:pos="425"/>
        </w:tabs>
        <w:ind w:left="425" w:hanging="425"/>
      </w:pPr>
      <w:rPr>
        <w:rFonts w:hint="default"/>
      </w:rPr>
    </w:lvl>
  </w:abstractNum>
  <w:abstractNum w:abstractNumId="19" w15:restartNumberingAfterBreak="0">
    <w:nsid w:val="12381FFA"/>
    <w:multiLevelType w:val="multilevel"/>
    <w:tmpl w:val="02F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41DBD"/>
    <w:multiLevelType w:val="hybridMultilevel"/>
    <w:tmpl w:val="4844D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7C26E4"/>
    <w:multiLevelType w:val="hybridMultilevel"/>
    <w:tmpl w:val="5BE8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CD0221"/>
    <w:multiLevelType w:val="multilevel"/>
    <w:tmpl w:val="15CD02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6142DBE"/>
    <w:multiLevelType w:val="multilevel"/>
    <w:tmpl w:val="15DABD76"/>
    <w:lvl w:ilvl="0">
      <w:start w:val="1"/>
      <w:numFmt w:val="decimal"/>
      <w:lvlText w:val="%1."/>
      <w:lvlJc w:val="left"/>
      <w:pPr>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782120"/>
    <w:multiLevelType w:val="multilevel"/>
    <w:tmpl w:val="89C0ED26"/>
    <w:lvl w:ilvl="0">
      <w:start w:val="1"/>
      <w:numFmt w:val="lowerRoman"/>
      <w:lvlText w:val="%1."/>
      <w:lvlJc w:val="right"/>
      <w:pPr>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8596A"/>
    <w:multiLevelType w:val="multilevel"/>
    <w:tmpl w:val="19685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CD96841"/>
    <w:multiLevelType w:val="multilevel"/>
    <w:tmpl w:val="36F2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F72EC0"/>
    <w:multiLevelType w:val="hybridMultilevel"/>
    <w:tmpl w:val="9316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9708CB"/>
    <w:multiLevelType w:val="multilevel"/>
    <w:tmpl w:val="D0780A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714562"/>
    <w:multiLevelType w:val="hybridMultilevel"/>
    <w:tmpl w:val="0B78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C51362"/>
    <w:multiLevelType w:val="multilevel"/>
    <w:tmpl w:val="7B3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E19FD"/>
    <w:multiLevelType w:val="hybridMultilevel"/>
    <w:tmpl w:val="8A0A2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B253C"/>
    <w:multiLevelType w:val="hybridMultilevel"/>
    <w:tmpl w:val="4830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C0058B"/>
    <w:multiLevelType w:val="multilevel"/>
    <w:tmpl w:val="CC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D0D8D"/>
    <w:multiLevelType w:val="multilevel"/>
    <w:tmpl w:val="36F2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0A1592"/>
    <w:multiLevelType w:val="multilevel"/>
    <w:tmpl w:val="C63443A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680137"/>
    <w:multiLevelType w:val="multilevel"/>
    <w:tmpl w:val="714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409E7"/>
    <w:multiLevelType w:val="multilevel"/>
    <w:tmpl w:val="2CC409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D095CF6"/>
    <w:multiLevelType w:val="hybridMultilevel"/>
    <w:tmpl w:val="1C4C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887DB4"/>
    <w:multiLevelType w:val="hybridMultilevel"/>
    <w:tmpl w:val="51AEE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A10599"/>
    <w:multiLevelType w:val="multilevel"/>
    <w:tmpl w:val="2EA10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27205BB"/>
    <w:multiLevelType w:val="multilevel"/>
    <w:tmpl w:val="59580D8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ED7DE7"/>
    <w:multiLevelType w:val="multilevel"/>
    <w:tmpl w:val="A0A8C8C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35198C"/>
    <w:multiLevelType w:val="multilevel"/>
    <w:tmpl w:val="0D2825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E7975"/>
    <w:multiLevelType w:val="multilevel"/>
    <w:tmpl w:val="D0780A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BB1E14"/>
    <w:multiLevelType w:val="multilevel"/>
    <w:tmpl w:val="D0780A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CB1230"/>
    <w:multiLevelType w:val="multilevel"/>
    <w:tmpl w:val="545839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085A4A"/>
    <w:multiLevelType w:val="multilevel"/>
    <w:tmpl w:val="3978350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9748FE"/>
    <w:multiLevelType w:val="multilevel"/>
    <w:tmpl w:val="8E000AA0"/>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154C26"/>
    <w:multiLevelType w:val="hybridMultilevel"/>
    <w:tmpl w:val="16EE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A23341"/>
    <w:multiLevelType w:val="hybridMultilevel"/>
    <w:tmpl w:val="EE3C32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A530F0"/>
    <w:multiLevelType w:val="multilevel"/>
    <w:tmpl w:val="0D2825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26625"/>
    <w:multiLevelType w:val="hybridMultilevel"/>
    <w:tmpl w:val="7E423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A61298"/>
    <w:multiLevelType w:val="multilevel"/>
    <w:tmpl w:val="6010DCC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8863C4"/>
    <w:multiLevelType w:val="hybridMultilevel"/>
    <w:tmpl w:val="5288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504349"/>
    <w:multiLevelType w:val="hybridMultilevel"/>
    <w:tmpl w:val="13B09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573E93"/>
    <w:multiLevelType w:val="hybridMultilevel"/>
    <w:tmpl w:val="7B201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AC0E88"/>
    <w:multiLevelType w:val="multilevel"/>
    <w:tmpl w:val="3EAC0E88"/>
    <w:lvl w:ilvl="0">
      <w:start w:val="1"/>
      <w:numFmt w:val="decimal"/>
      <w:lvlText w:val="%1."/>
      <w:lvlJc w:val="left"/>
      <w:pPr>
        <w:ind w:left="720" w:hanging="360"/>
      </w:pPr>
      <w:rPr>
        <w:rFonts w:hint="default"/>
        <w:b w:val="0"/>
        <w:bCs/>
      </w:rPr>
    </w:lvl>
    <w:lvl w:ilvl="1">
      <w:start w:val="1"/>
      <w:numFmt w:val="decimal"/>
      <w:lvlText w:val="%1.%2"/>
      <w:lvlJc w:val="left"/>
      <w:pPr>
        <w:ind w:left="117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58" w15:restartNumberingAfterBreak="0">
    <w:nsid w:val="3F002CE7"/>
    <w:multiLevelType w:val="hybridMultilevel"/>
    <w:tmpl w:val="98EE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D600C4"/>
    <w:multiLevelType w:val="hybridMultilevel"/>
    <w:tmpl w:val="24CE7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F6DAA"/>
    <w:multiLevelType w:val="hybridMultilevel"/>
    <w:tmpl w:val="1C10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363329"/>
    <w:multiLevelType w:val="hybridMultilevel"/>
    <w:tmpl w:val="A1FA7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70762B"/>
    <w:multiLevelType w:val="multilevel"/>
    <w:tmpl w:val="671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2657C4"/>
    <w:multiLevelType w:val="multilevel"/>
    <w:tmpl w:val="75D026A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A223B3"/>
    <w:multiLevelType w:val="hybridMultilevel"/>
    <w:tmpl w:val="A4E2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158656A"/>
    <w:multiLevelType w:val="multilevel"/>
    <w:tmpl w:val="9A1CC4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1A71FC"/>
    <w:multiLevelType w:val="multilevel"/>
    <w:tmpl w:val="904887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2C2208"/>
    <w:multiLevelType w:val="hybridMultilevel"/>
    <w:tmpl w:val="723A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830BAA"/>
    <w:multiLevelType w:val="multilevel"/>
    <w:tmpl w:val="55E6B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DC235A"/>
    <w:multiLevelType w:val="multilevel"/>
    <w:tmpl w:val="5CDC23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5D401FA7"/>
    <w:multiLevelType w:val="hybridMultilevel"/>
    <w:tmpl w:val="B214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4153B6"/>
    <w:multiLevelType w:val="hybridMultilevel"/>
    <w:tmpl w:val="D910F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F866378"/>
    <w:multiLevelType w:val="hybridMultilevel"/>
    <w:tmpl w:val="D7BA9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DA77CA"/>
    <w:multiLevelType w:val="hybridMultilevel"/>
    <w:tmpl w:val="6626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CA78F3"/>
    <w:multiLevelType w:val="hybridMultilevel"/>
    <w:tmpl w:val="9B64C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F53DC7"/>
    <w:multiLevelType w:val="multilevel"/>
    <w:tmpl w:val="CEDE95B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31066C"/>
    <w:multiLevelType w:val="hybridMultilevel"/>
    <w:tmpl w:val="01AEE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0C17BA"/>
    <w:multiLevelType w:val="hybridMultilevel"/>
    <w:tmpl w:val="CB02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99280F"/>
    <w:multiLevelType w:val="multilevel"/>
    <w:tmpl w:val="D91A6A2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CE62BD"/>
    <w:multiLevelType w:val="hybridMultilevel"/>
    <w:tmpl w:val="623876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3AD0805"/>
    <w:multiLevelType w:val="multilevel"/>
    <w:tmpl w:val="0E6487F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061B2C"/>
    <w:multiLevelType w:val="multilevel"/>
    <w:tmpl w:val="8F9E36E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4A2CC9"/>
    <w:multiLevelType w:val="hybridMultilevel"/>
    <w:tmpl w:val="A3AC9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FB6A4B"/>
    <w:multiLevelType w:val="hybridMultilevel"/>
    <w:tmpl w:val="7B528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0672AC"/>
    <w:multiLevelType w:val="multilevel"/>
    <w:tmpl w:val="37342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1664A5"/>
    <w:multiLevelType w:val="multilevel"/>
    <w:tmpl w:val="7E1664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52079613">
    <w:abstractNumId w:val="6"/>
  </w:num>
  <w:num w:numId="2" w16cid:durableId="1343049587">
    <w:abstractNumId w:val="4"/>
  </w:num>
  <w:num w:numId="3" w16cid:durableId="2050717848">
    <w:abstractNumId w:val="3"/>
  </w:num>
  <w:num w:numId="4" w16cid:durableId="634526539">
    <w:abstractNumId w:val="5"/>
  </w:num>
  <w:num w:numId="5" w16cid:durableId="206375519">
    <w:abstractNumId w:val="2"/>
  </w:num>
  <w:num w:numId="6" w16cid:durableId="863790883">
    <w:abstractNumId w:val="1"/>
  </w:num>
  <w:num w:numId="7" w16cid:durableId="770245564">
    <w:abstractNumId w:val="25"/>
  </w:num>
  <w:num w:numId="8" w16cid:durableId="8608517">
    <w:abstractNumId w:val="57"/>
  </w:num>
  <w:num w:numId="9" w16cid:durableId="243535779">
    <w:abstractNumId w:val="37"/>
  </w:num>
  <w:num w:numId="10" w16cid:durableId="257179382">
    <w:abstractNumId w:val="85"/>
  </w:num>
  <w:num w:numId="11" w16cid:durableId="1675645929">
    <w:abstractNumId w:val="22"/>
  </w:num>
  <w:num w:numId="12" w16cid:durableId="839274126">
    <w:abstractNumId w:val="69"/>
  </w:num>
  <w:num w:numId="13" w16cid:durableId="1547839750">
    <w:abstractNumId w:val="40"/>
  </w:num>
  <w:num w:numId="14" w16cid:durableId="2117288167">
    <w:abstractNumId w:val="36"/>
  </w:num>
  <w:num w:numId="15" w16cid:durableId="1345128427">
    <w:abstractNumId w:val="11"/>
  </w:num>
  <w:num w:numId="16" w16cid:durableId="1213926768">
    <w:abstractNumId w:val="84"/>
  </w:num>
  <w:num w:numId="17" w16cid:durableId="428359481">
    <w:abstractNumId w:val="30"/>
  </w:num>
  <w:num w:numId="18" w16cid:durableId="324627650">
    <w:abstractNumId w:val="10"/>
  </w:num>
  <w:num w:numId="19" w16cid:durableId="545289477">
    <w:abstractNumId w:val="68"/>
  </w:num>
  <w:num w:numId="20" w16cid:durableId="574122438">
    <w:abstractNumId w:val="33"/>
  </w:num>
  <w:num w:numId="21" w16cid:durableId="1545941874">
    <w:abstractNumId w:val="34"/>
  </w:num>
  <w:num w:numId="22" w16cid:durableId="333460461">
    <w:abstractNumId w:val="62"/>
  </w:num>
  <w:num w:numId="23" w16cid:durableId="2060860613">
    <w:abstractNumId w:val="20"/>
  </w:num>
  <w:num w:numId="24" w16cid:durableId="1559438034">
    <w:abstractNumId w:val="26"/>
  </w:num>
  <w:num w:numId="25" w16cid:durableId="1505054164">
    <w:abstractNumId w:val="16"/>
  </w:num>
  <w:num w:numId="26" w16cid:durableId="440686065">
    <w:abstractNumId w:val="45"/>
  </w:num>
  <w:num w:numId="27" w16cid:durableId="238102296">
    <w:abstractNumId w:val="8"/>
  </w:num>
  <w:num w:numId="28" w16cid:durableId="246227557">
    <w:abstractNumId w:val="54"/>
  </w:num>
  <w:num w:numId="29" w16cid:durableId="483006492">
    <w:abstractNumId w:val="39"/>
  </w:num>
  <w:num w:numId="30" w16cid:durableId="2010256515">
    <w:abstractNumId w:val="27"/>
  </w:num>
  <w:num w:numId="31" w16cid:durableId="2030640007">
    <w:abstractNumId w:val="44"/>
  </w:num>
  <w:num w:numId="32" w16cid:durableId="1691376856">
    <w:abstractNumId w:val="29"/>
  </w:num>
  <w:num w:numId="33" w16cid:durableId="758599496">
    <w:abstractNumId w:val="56"/>
  </w:num>
  <w:num w:numId="34" w16cid:durableId="1194684075">
    <w:abstractNumId w:val="67"/>
  </w:num>
  <w:num w:numId="35" w16cid:durableId="1689796248">
    <w:abstractNumId w:val="28"/>
  </w:num>
  <w:num w:numId="36" w16cid:durableId="1929578539">
    <w:abstractNumId w:val="23"/>
  </w:num>
  <w:num w:numId="37" w16cid:durableId="78915470">
    <w:abstractNumId w:val="31"/>
  </w:num>
  <w:num w:numId="38" w16cid:durableId="2002073489">
    <w:abstractNumId w:val="9"/>
  </w:num>
  <w:num w:numId="39" w16cid:durableId="1810321017">
    <w:abstractNumId w:val="60"/>
  </w:num>
  <w:num w:numId="40" w16cid:durableId="294603914">
    <w:abstractNumId w:val="21"/>
  </w:num>
  <w:num w:numId="41" w16cid:durableId="512839849">
    <w:abstractNumId w:val="38"/>
  </w:num>
  <w:num w:numId="42" w16cid:durableId="1879002307">
    <w:abstractNumId w:val="13"/>
  </w:num>
  <w:num w:numId="43" w16cid:durableId="1534921483">
    <w:abstractNumId w:val="72"/>
  </w:num>
  <w:num w:numId="44" w16cid:durableId="1554581699">
    <w:abstractNumId w:val="58"/>
  </w:num>
  <w:num w:numId="45" w16cid:durableId="236600494">
    <w:abstractNumId w:val="32"/>
  </w:num>
  <w:num w:numId="46" w16cid:durableId="1867258029">
    <w:abstractNumId w:val="70"/>
  </w:num>
  <w:num w:numId="47" w16cid:durableId="169102347">
    <w:abstractNumId w:val="82"/>
  </w:num>
  <w:num w:numId="48" w16cid:durableId="1321688851">
    <w:abstractNumId w:val="49"/>
  </w:num>
  <w:num w:numId="49" w16cid:durableId="749817186">
    <w:abstractNumId w:val="76"/>
  </w:num>
  <w:num w:numId="50" w16cid:durableId="2054116796">
    <w:abstractNumId w:val="64"/>
  </w:num>
  <w:num w:numId="51" w16cid:durableId="587160567">
    <w:abstractNumId w:val="77"/>
  </w:num>
  <w:num w:numId="52" w16cid:durableId="1434209981">
    <w:abstractNumId w:val="74"/>
  </w:num>
  <w:num w:numId="53" w16cid:durableId="1444108195">
    <w:abstractNumId w:val="55"/>
  </w:num>
  <w:num w:numId="54" w16cid:durableId="1235120155">
    <w:abstractNumId w:val="83"/>
  </w:num>
  <w:num w:numId="55" w16cid:durableId="24790231">
    <w:abstractNumId w:val="52"/>
  </w:num>
  <w:num w:numId="56" w16cid:durableId="2146658953">
    <w:abstractNumId w:val="71"/>
  </w:num>
  <w:num w:numId="57" w16cid:durableId="1978411212">
    <w:abstractNumId w:val="73"/>
  </w:num>
  <w:num w:numId="58" w16cid:durableId="1614173000">
    <w:abstractNumId w:val="61"/>
  </w:num>
  <w:num w:numId="59" w16cid:durableId="1971086899">
    <w:abstractNumId w:val="0"/>
  </w:num>
  <w:num w:numId="60" w16cid:durableId="1932934869">
    <w:abstractNumId w:val="66"/>
  </w:num>
  <w:num w:numId="61" w16cid:durableId="456489848">
    <w:abstractNumId w:val="46"/>
  </w:num>
  <w:num w:numId="62" w16cid:durableId="1740597834">
    <w:abstractNumId w:val="17"/>
  </w:num>
  <w:num w:numId="63" w16cid:durableId="2046322079">
    <w:abstractNumId w:val="78"/>
  </w:num>
  <w:num w:numId="64" w16cid:durableId="1913587132">
    <w:abstractNumId w:val="19"/>
  </w:num>
  <w:num w:numId="65" w16cid:durableId="210271556">
    <w:abstractNumId w:val="79"/>
  </w:num>
  <w:num w:numId="66" w16cid:durableId="1518697601">
    <w:abstractNumId w:val="50"/>
  </w:num>
  <w:num w:numId="67" w16cid:durableId="476462013">
    <w:abstractNumId w:val="51"/>
  </w:num>
  <w:num w:numId="68" w16cid:durableId="1320189270">
    <w:abstractNumId w:val="7"/>
  </w:num>
  <w:num w:numId="69" w16cid:durableId="1351103118">
    <w:abstractNumId w:val="43"/>
  </w:num>
  <w:num w:numId="70" w16cid:durableId="2082631095">
    <w:abstractNumId w:val="24"/>
  </w:num>
  <w:num w:numId="71" w16cid:durableId="725107112">
    <w:abstractNumId w:val="80"/>
  </w:num>
  <w:num w:numId="72" w16cid:durableId="198056859">
    <w:abstractNumId w:val="15"/>
  </w:num>
  <w:num w:numId="73" w16cid:durableId="2013795654">
    <w:abstractNumId w:val="65"/>
  </w:num>
  <w:num w:numId="74" w16cid:durableId="180970390">
    <w:abstractNumId w:val="81"/>
  </w:num>
  <w:num w:numId="75" w16cid:durableId="1596548648">
    <w:abstractNumId w:val="42"/>
  </w:num>
  <w:num w:numId="76" w16cid:durableId="1069419832">
    <w:abstractNumId w:val="14"/>
  </w:num>
  <w:num w:numId="77" w16cid:durableId="399632">
    <w:abstractNumId w:val="53"/>
  </w:num>
  <w:num w:numId="78" w16cid:durableId="1939482611">
    <w:abstractNumId w:val="48"/>
  </w:num>
  <w:num w:numId="79" w16cid:durableId="1079912030">
    <w:abstractNumId w:val="63"/>
  </w:num>
  <w:num w:numId="80" w16cid:durableId="945648686">
    <w:abstractNumId w:val="75"/>
  </w:num>
  <w:num w:numId="81" w16cid:durableId="1628007499">
    <w:abstractNumId w:val="12"/>
  </w:num>
  <w:num w:numId="82" w16cid:durableId="183254024">
    <w:abstractNumId w:val="41"/>
  </w:num>
  <w:num w:numId="83" w16cid:durableId="1021249782">
    <w:abstractNumId w:val="35"/>
  </w:num>
  <w:num w:numId="84" w16cid:durableId="247036769">
    <w:abstractNumId w:val="47"/>
  </w:num>
  <w:num w:numId="85" w16cid:durableId="2083067469">
    <w:abstractNumId w:val="18"/>
  </w:num>
  <w:num w:numId="86" w16cid:durableId="109532528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ABC"/>
    <w:rsid w:val="00034616"/>
    <w:rsid w:val="0006063C"/>
    <w:rsid w:val="00091E64"/>
    <w:rsid w:val="000A5B38"/>
    <w:rsid w:val="000C2F33"/>
    <w:rsid w:val="000D20FF"/>
    <w:rsid w:val="000E2BE8"/>
    <w:rsid w:val="001234BD"/>
    <w:rsid w:val="00123A38"/>
    <w:rsid w:val="00145E5B"/>
    <w:rsid w:val="0015074B"/>
    <w:rsid w:val="001A4CE6"/>
    <w:rsid w:val="001B04BC"/>
    <w:rsid w:val="00211140"/>
    <w:rsid w:val="00241F5C"/>
    <w:rsid w:val="00244A4F"/>
    <w:rsid w:val="0025622A"/>
    <w:rsid w:val="00267903"/>
    <w:rsid w:val="00290DF1"/>
    <w:rsid w:val="0029639D"/>
    <w:rsid w:val="002964A2"/>
    <w:rsid w:val="002B2780"/>
    <w:rsid w:val="002C6828"/>
    <w:rsid w:val="002D1279"/>
    <w:rsid w:val="002D2CBB"/>
    <w:rsid w:val="002E5B76"/>
    <w:rsid w:val="002F6DF1"/>
    <w:rsid w:val="00312878"/>
    <w:rsid w:val="00326F90"/>
    <w:rsid w:val="003622E7"/>
    <w:rsid w:val="003851C5"/>
    <w:rsid w:val="0038609B"/>
    <w:rsid w:val="003D5E51"/>
    <w:rsid w:val="00411AAF"/>
    <w:rsid w:val="00433AAF"/>
    <w:rsid w:val="00445CC9"/>
    <w:rsid w:val="00450CDB"/>
    <w:rsid w:val="00455622"/>
    <w:rsid w:val="00465B58"/>
    <w:rsid w:val="00465D9B"/>
    <w:rsid w:val="00476ACA"/>
    <w:rsid w:val="00486CF5"/>
    <w:rsid w:val="00496078"/>
    <w:rsid w:val="004E184F"/>
    <w:rsid w:val="004F5B41"/>
    <w:rsid w:val="00514F94"/>
    <w:rsid w:val="0052664E"/>
    <w:rsid w:val="00531DFF"/>
    <w:rsid w:val="005327F7"/>
    <w:rsid w:val="00565570"/>
    <w:rsid w:val="0059309E"/>
    <w:rsid w:val="0059350F"/>
    <w:rsid w:val="005B3553"/>
    <w:rsid w:val="005B5C34"/>
    <w:rsid w:val="005C732F"/>
    <w:rsid w:val="006347E0"/>
    <w:rsid w:val="00667D13"/>
    <w:rsid w:val="006A3CD4"/>
    <w:rsid w:val="006D16DE"/>
    <w:rsid w:val="00702807"/>
    <w:rsid w:val="00716CF6"/>
    <w:rsid w:val="00733E1E"/>
    <w:rsid w:val="0074606B"/>
    <w:rsid w:val="0078149C"/>
    <w:rsid w:val="00785716"/>
    <w:rsid w:val="007B4B98"/>
    <w:rsid w:val="007C7605"/>
    <w:rsid w:val="007C7B4C"/>
    <w:rsid w:val="007D1C35"/>
    <w:rsid w:val="007D6C2F"/>
    <w:rsid w:val="00803605"/>
    <w:rsid w:val="00813799"/>
    <w:rsid w:val="00813939"/>
    <w:rsid w:val="008237E1"/>
    <w:rsid w:val="00827A0A"/>
    <w:rsid w:val="00833583"/>
    <w:rsid w:val="0085573A"/>
    <w:rsid w:val="00863133"/>
    <w:rsid w:val="008670E0"/>
    <w:rsid w:val="008774B5"/>
    <w:rsid w:val="00893191"/>
    <w:rsid w:val="00896D47"/>
    <w:rsid w:val="00897871"/>
    <w:rsid w:val="008A7ECB"/>
    <w:rsid w:val="008C0F06"/>
    <w:rsid w:val="008C7270"/>
    <w:rsid w:val="008D7C26"/>
    <w:rsid w:val="008F0649"/>
    <w:rsid w:val="008F6FA0"/>
    <w:rsid w:val="00901361"/>
    <w:rsid w:val="009265E1"/>
    <w:rsid w:val="009457AF"/>
    <w:rsid w:val="00945D37"/>
    <w:rsid w:val="009506E5"/>
    <w:rsid w:val="009512B8"/>
    <w:rsid w:val="00957C68"/>
    <w:rsid w:val="00962D9F"/>
    <w:rsid w:val="00965CB1"/>
    <w:rsid w:val="00981FA4"/>
    <w:rsid w:val="009937A0"/>
    <w:rsid w:val="00994315"/>
    <w:rsid w:val="009F2933"/>
    <w:rsid w:val="00A23360"/>
    <w:rsid w:val="00A314B9"/>
    <w:rsid w:val="00A42841"/>
    <w:rsid w:val="00A43043"/>
    <w:rsid w:val="00A46D89"/>
    <w:rsid w:val="00A66E43"/>
    <w:rsid w:val="00A753A3"/>
    <w:rsid w:val="00A91429"/>
    <w:rsid w:val="00A9786B"/>
    <w:rsid w:val="00AA0300"/>
    <w:rsid w:val="00AA1D8D"/>
    <w:rsid w:val="00AA7EEF"/>
    <w:rsid w:val="00AD7062"/>
    <w:rsid w:val="00AF45A9"/>
    <w:rsid w:val="00B34892"/>
    <w:rsid w:val="00B47730"/>
    <w:rsid w:val="00B521B7"/>
    <w:rsid w:val="00B63F1B"/>
    <w:rsid w:val="00BB6BA4"/>
    <w:rsid w:val="00BE1EA8"/>
    <w:rsid w:val="00C02926"/>
    <w:rsid w:val="00C31D29"/>
    <w:rsid w:val="00C44278"/>
    <w:rsid w:val="00C52992"/>
    <w:rsid w:val="00C53B99"/>
    <w:rsid w:val="00C607C1"/>
    <w:rsid w:val="00C81A11"/>
    <w:rsid w:val="00C9654A"/>
    <w:rsid w:val="00CA43FC"/>
    <w:rsid w:val="00CB0664"/>
    <w:rsid w:val="00CB19EA"/>
    <w:rsid w:val="00CB67D4"/>
    <w:rsid w:val="00CD7539"/>
    <w:rsid w:val="00CF64A8"/>
    <w:rsid w:val="00D56D29"/>
    <w:rsid w:val="00D6199A"/>
    <w:rsid w:val="00D754F2"/>
    <w:rsid w:val="00D9791F"/>
    <w:rsid w:val="00DC1DAE"/>
    <w:rsid w:val="00DD5117"/>
    <w:rsid w:val="00DE4590"/>
    <w:rsid w:val="00DF0219"/>
    <w:rsid w:val="00E154A2"/>
    <w:rsid w:val="00E26B87"/>
    <w:rsid w:val="00E411B3"/>
    <w:rsid w:val="00E65CA5"/>
    <w:rsid w:val="00ED6CED"/>
    <w:rsid w:val="00EF3F20"/>
    <w:rsid w:val="00F01EFA"/>
    <w:rsid w:val="00F05B3B"/>
    <w:rsid w:val="00F217C9"/>
    <w:rsid w:val="00F433C1"/>
    <w:rsid w:val="00F752EA"/>
    <w:rsid w:val="00F77193"/>
    <w:rsid w:val="00FC693F"/>
    <w:rsid w:val="00FC7B8B"/>
    <w:rsid w:val="00FF0BA4"/>
    <w:rsid w:val="317A4765"/>
    <w:rsid w:val="3F345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1C678"/>
  <w14:defaultImageDpi w14:val="300"/>
  <w15:docId w15:val="{4855D96F-355E-47CA-BF75-45D2BD59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A8"/>
    <w:pPr>
      <w:spacing w:after="200" w:line="480" w:lineRule="auto"/>
    </w:pPr>
    <w:rPr>
      <w:rFonts w:ascii="Tahoma" w:hAnsi="Tahoma"/>
      <w:sz w:val="24"/>
      <w:szCs w:val="22"/>
    </w:rPr>
  </w:style>
  <w:style w:type="paragraph" w:styleId="Heading1">
    <w:name w:val="heading 1"/>
    <w:basedOn w:val="Normal"/>
    <w:next w:val="Normal"/>
    <w:link w:val="Heading1Char"/>
    <w:uiPriority w:val="9"/>
    <w:qFormat/>
    <w:rsid w:val="00FC7B8B"/>
    <w:pPr>
      <w:spacing w:line="360" w:lineRule="auto"/>
      <w:jc w:val="both"/>
      <w:outlineLvl w:val="0"/>
    </w:pPr>
    <w:rPr>
      <w:rFonts w:ascii="Times New Roman" w:hAnsi="Times New Roman" w:cs="Times New Roman"/>
      <w:b/>
      <w:bCs/>
      <w:szCs w:val="24"/>
    </w:rPr>
  </w:style>
  <w:style w:type="paragraph" w:styleId="Heading2">
    <w:name w:val="heading 2"/>
    <w:basedOn w:val="Normal"/>
    <w:next w:val="Normal"/>
    <w:link w:val="Heading2Char"/>
    <w:autoRedefine/>
    <w:uiPriority w:val="9"/>
    <w:unhideWhenUsed/>
    <w:qFormat/>
    <w:rsid w:val="00496078"/>
    <w:pPr>
      <w:keepNext/>
      <w:keepLines/>
      <w:spacing w:before="320" w:line="360" w:lineRule="auto"/>
      <w:jc w:val="both"/>
      <w:outlineLvl w:val="1"/>
    </w:pPr>
    <w:rPr>
      <w:rFonts w:ascii="Times New Roman" w:eastAsiaTheme="majorEastAsia" w:hAnsi="Times New Roman" w:cs="Times New Roman"/>
      <w:b/>
      <w:bCs/>
      <w:szCs w:val="24"/>
    </w:rPr>
  </w:style>
  <w:style w:type="paragraph" w:styleId="Heading3">
    <w:name w:val="heading 3"/>
    <w:basedOn w:val="Normal"/>
    <w:next w:val="Normal"/>
    <w:link w:val="Heading3Char"/>
    <w:uiPriority w:val="9"/>
    <w:unhideWhenUsed/>
    <w:qFormat/>
    <w:rsid w:val="00C607C1"/>
    <w:pPr>
      <w:spacing w:line="360" w:lineRule="auto"/>
      <w:jc w:val="both"/>
      <w:outlineLvl w:val="2"/>
    </w:pPr>
    <w:rPr>
      <w:rFonts w:ascii="Times New Roman" w:hAnsi="Times New Roman" w:cs="Times New Roman"/>
      <w:b/>
      <w:bCs/>
      <w:szCs w:val="24"/>
    </w:rPr>
  </w:style>
  <w:style w:type="paragraph" w:styleId="Heading4">
    <w:name w:val="heading 4"/>
    <w:basedOn w:val="Normal"/>
    <w:next w:val="Normal"/>
    <w:link w:val="Heading4Char"/>
    <w:uiPriority w:val="9"/>
    <w:semiHidden/>
    <w:unhideWhenUsed/>
    <w:qFormat/>
    <w:rsid w:val="005327F7"/>
    <w:pPr>
      <w:keepNext/>
      <w:keepLines/>
      <w:spacing w:before="200" w:after="0"/>
      <w:outlineLvl w:val="3"/>
    </w:pPr>
    <w:rPr>
      <w:rFonts w:ascii="Times New Roman" w:eastAsiaTheme="majorEastAsia" w:hAnsi="Times New Roman" w:cstheme="majorBidi"/>
      <w:bCs/>
      <w:iCs/>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Cs w:val="24"/>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sid w:val="005327F7"/>
    <w:rPr>
      <w:rFonts w:ascii="Times New Roman" w:eastAsiaTheme="majorEastAsia" w:hAnsi="Times New Roman" w:cstheme="majorBidi"/>
      <w:iCs/>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327F7"/>
    <w:pPr>
      <w:pBdr>
        <w:bottom w:val="single" w:sz="8" w:space="4" w:color="4F81BD" w:themeColor="accent1"/>
      </w:pBdr>
      <w:spacing w:after="300" w:line="240" w:lineRule="auto"/>
      <w:contextualSpacing/>
    </w:pPr>
    <w:rPr>
      <w:rFonts w:ascii="Times New Roman" w:eastAsiaTheme="majorEastAsia" w:hAnsi="Times New Roman" w:cstheme="majorBidi"/>
      <w:b/>
      <w:spacing w:val="5"/>
      <w:kern w:val="28"/>
      <w:szCs w:val="52"/>
    </w:rPr>
  </w:style>
  <w:style w:type="paragraph" w:styleId="TOC1">
    <w:name w:val="toc 1"/>
    <w:basedOn w:val="Normal"/>
    <w:next w:val="Normal"/>
    <w:autoRedefine/>
    <w:uiPriority w:val="39"/>
    <w:unhideWhenUsed/>
    <w:rsid w:val="00CB67D4"/>
    <w:pPr>
      <w:spacing w:before="120" w:after="120"/>
    </w:pPr>
    <w:rPr>
      <w:rFonts w:ascii="Times New Roman" w:hAnsi="Times New Roman"/>
      <w:b/>
      <w:bCs/>
      <w:caps/>
      <w:sz w:val="20"/>
      <w:szCs w:val="20"/>
    </w:rPr>
  </w:style>
  <w:style w:type="paragraph" w:styleId="TOC2">
    <w:name w:val="toc 2"/>
    <w:basedOn w:val="Normal"/>
    <w:next w:val="Normal"/>
    <w:autoRedefine/>
    <w:uiPriority w:val="39"/>
    <w:unhideWhenUsed/>
    <w:rsid w:val="00CB67D4"/>
    <w:pPr>
      <w:spacing w:after="0"/>
      <w:ind w:left="240"/>
    </w:pPr>
    <w:rPr>
      <w:rFonts w:ascii="Times New Roman" w:hAnsi="Times New Roman"/>
      <w:smallCaps/>
      <w:sz w:val="20"/>
      <w:szCs w:val="20"/>
    </w:rPr>
  </w:style>
  <w:style w:type="paragraph" w:styleId="TOC3">
    <w:name w:val="toc 3"/>
    <w:basedOn w:val="Normal"/>
    <w:next w:val="Normal"/>
    <w:autoRedefine/>
    <w:uiPriority w:val="39"/>
    <w:unhideWhenUsed/>
    <w:rsid w:val="00CB67D4"/>
    <w:pPr>
      <w:spacing w:after="0"/>
      <w:ind w:left="480"/>
    </w:pPr>
    <w:rPr>
      <w:rFonts w:ascii="Times New Roman" w:hAnsi="Times New Roman"/>
      <w:iCs/>
      <w:sz w:val="20"/>
      <w:szCs w:val="20"/>
    </w:rPr>
  </w:style>
  <w:style w:type="paragraph" w:styleId="TOC4">
    <w:name w:val="toc 4"/>
    <w:basedOn w:val="Normal"/>
    <w:next w:val="Normal"/>
    <w:autoRedefine/>
    <w:uiPriority w:val="39"/>
    <w:unhideWhenUsed/>
    <w:rsid w:val="00CB67D4"/>
    <w:pPr>
      <w:spacing w:after="0"/>
      <w:ind w:left="720"/>
    </w:pPr>
    <w:rPr>
      <w:rFonts w:ascii="Times New Roman" w:hAnsi="Times New Roman"/>
      <w:sz w:val="18"/>
      <w:szCs w:val="18"/>
    </w:rPr>
  </w:style>
  <w:style w:type="paragraph" w:styleId="TOC5">
    <w:name w:val="toc 5"/>
    <w:basedOn w:val="Normal"/>
    <w:next w:val="Normal"/>
    <w:autoRedefine/>
    <w:uiPriority w:val="39"/>
    <w:unhideWhenUsed/>
    <w:pPr>
      <w:spacing w:after="0"/>
      <w:ind w:left="960"/>
    </w:pPr>
    <w:rPr>
      <w:rFonts w:asciiTheme="minorHAnsi" w:hAnsiTheme="minorHAnsi"/>
      <w:sz w:val="18"/>
      <w:szCs w:val="18"/>
    </w:rPr>
  </w:style>
  <w:style w:type="paragraph" w:styleId="TOC6">
    <w:name w:val="toc 6"/>
    <w:basedOn w:val="Normal"/>
    <w:next w:val="Normal"/>
    <w:autoRedefine/>
    <w:uiPriority w:val="39"/>
    <w:unhideWhenUsed/>
    <w:pPr>
      <w:spacing w:after="0"/>
      <w:ind w:left="1200"/>
    </w:pPr>
    <w:rPr>
      <w:rFonts w:asciiTheme="minorHAnsi" w:hAnsiTheme="minorHAnsi"/>
      <w:sz w:val="18"/>
      <w:szCs w:val="18"/>
    </w:rPr>
  </w:style>
  <w:style w:type="paragraph" w:styleId="TOC7">
    <w:name w:val="toc 7"/>
    <w:basedOn w:val="Normal"/>
    <w:next w:val="Normal"/>
    <w:autoRedefine/>
    <w:uiPriority w:val="39"/>
    <w:unhideWhenUsed/>
    <w:pPr>
      <w:spacing w:after="0"/>
      <w:ind w:left="1440"/>
    </w:pPr>
    <w:rPr>
      <w:rFonts w:asciiTheme="minorHAnsi" w:hAnsiTheme="minorHAnsi"/>
      <w:sz w:val="18"/>
      <w:szCs w:val="18"/>
    </w:rPr>
  </w:style>
  <w:style w:type="paragraph" w:styleId="TOC8">
    <w:name w:val="toc 8"/>
    <w:basedOn w:val="Normal"/>
    <w:next w:val="Normal"/>
    <w:autoRedefine/>
    <w:uiPriority w:val="39"/>
    <w:unhideWhenUsed/>
    <w:pPr>
      <w:spacing w:after="0"/>
      <w:ind w:left="1680"/>
    </w:pPr>
    <w:rPr>
      <w:rFonts w:asciiTheme="minorHAnsi" w:hAnsiTheme="minorHAnsi"/>
      <w:sz w:val="18"/>
      <w:szCs w:val="18"/>
    </w:rPr>
  </w:style>
  <w:style w:type="paragraph" w:styleId="TOC9">
    <w:name w:val="toc 9"/>
    <w:basedOn w:val="Normal"/>
    <w:next w:val="Normal"/>
    <w:autoRedefine/>
    <w:uiPriority w:val="39"/>
    <w:unhideWhenUsed/>
    <w:pPr>
      <w:spacing w:after="0"/>
      <w:ind w:left="1920"/>
    </w:pPr>
    <w:rPr>
      <w:rFonts w:asciiTheme="minorHAnsi" w:hAnsiTheme="minorHAnsi"/>
      <w:sz w:val="18"/>
      <w:szCs w:val="18"/>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sid w:val="00FC7B8B"/>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496078"/>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C607C1"/>
    <w:rPr>
      <w:rFonts w:ascii="Times New Roman" w:hAnsi="Times New Roman" w:cs="Times New Roman"/>
      <w:b/>
      <w:bCs/>
      <w:sz w:val="24"/>
      <w:szCs w:val="24"/>
    </w:rPr>
  </w:style>
  <w:style w:type="character" w:customStyle="1" w:styleId="TitleChar">
    <w:name w:val="Title Char"/>
    <w:basedOn w:val="DefaultParagraphFont"/>
    <w:link w:val="Title"/>
    <w:uiPriority w:val="10"/>
    <w:rsid w:val="005327F7"/>
    <w:rPr>
      <w:rFonts w:ascii="Times New Roman" w:eastAsiaTheme="majorEastAsia" w:hAnsi="Times New Roman" w:cstheme="majorBidi"/>
      <w:b/>
      <w:spacing w:val="5"/>
      <w:kern w:val="28"/>
      <w:sz w:val="24"/>
      <w:szCs w:val="52"/>
    </w:rPr>
  </w:style>
  <w:style w:type="character" w:customStyle="1" w:styleId="SubtitleChar">
    <w:name w:val="Subtitle Char"/>
    <w:basedOn w:val="DefaultParagraphFont"/>
    <w:link w:val="Subtitle"/>
    <w:uiPriority w:val="11"/>
    <w:rsid w:val="005327F7"/>
    <w:rPr>
      <w:rFonts w:ascii="Times New Roman" w:eastAsiaTheme="majorEastAsia" w:hAnsi="Times New Roman" w:cstheme="majorBidi"/>
      <w:iCs/>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sid w:val="005327F7"/>
    <w:rPr>
      <w:rFonts w:ascii="Times New Roman" w:eastAsiaTheme="majorEastAsia" w:hAnsi="Times New Roman" w:cstheme="majorBidi"/>
      <w:bCs/>
      <w:iCs/>
      <w:sz w:val="24"/>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rsid w:val="00DE4590"/>
    <w:pPr>
      <w:keepNext/>
      <w:keepLines/>
      <w:spacing w:before="240" w:after="0" w:line="259" w:lineRule="auto"/>
      <w:outlineLvl w:val="9"/>
    </w:pPr>
    <w:rPr>
      <w:rFonts w:eastAsiaTheme="majorEastAsia" w:cs="Times New Roman (Headings CS)"/>
      <w:b w:val="0"/>
      <w:bCs w:val="0"/>
      <w:szCs w:val="32"/>
    </w:rPr>
  </w:style>
  <w:style w:type="character" w:styleId="UnresolvedMention">
    <w:name w:val="Unresolved Mention"/>
    <w:basedOn w:val="DefaultParagraphFont"/>
    <w:uiPriority w:val="99"/>
    <w:semiHidden/>
    <w:unhideWhenUsed/>
    <w:rsid w:val="00465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588">
      <w:bodyDiv w:val="1"/>
      <w:marLeft w:val="0"/>
      <w:marRight w:val="0"/>
      <w:marTop w:val="0"/>
      <w:marBottom w:val="0"/>
      <w:divBdr>
        <w:top w:val="none" w:sz="0" w:space="0" w:color="auto"/>
        <w:left w:val="none" w:sz="0" w:space="0" w:color="auto"/>
        <w:bottom w:val="none" w:sz="0" w:space="0" w:color="auto"/>
        <w:right w:val="none" w:sz="0" w:space="0" w:color="auto"/>
      </w:divBdr>
    </w:div>
    <w:div w:id="64112353">
      <w:bodyDiv w:val="1"/>
      <w:marLeft w:val="0"/>
      <w:marRight w:val="0"/>
      <w:marTop w:val="0"/>
      <w:marBottom w:val="0"/>
      <w:divBdr>
        <w:top w:val="none" w:sz="0" w:space="0" w:color="auto"/>
        <w:left w:val="none" w:sz="0" w:space="0" w:color="auto"/>
        <w:bottom w:val="none" w:sz="0" w:space="0" w:color="auto"/>
        <w:right w:val="none" w:sz="0" w:space="0" w:color="auto"/>
      </w:divBdr>
    </w:div>
    <w:div w:id="80416265">
      <w:bodyDiv w:val="1"/>
      <w:marLeft w:val="0"/>
      <w:marRight w:val="0"/>
      <w:marTop w:val="0"/>
      <w:marBottom w:val="0"/>
      <w:divBdr>
        <w:top w:val="none" w:sz="0" w:space="0" w:color="auto"/>
        <w:left w:val="none" w:sz="0" w:space="0" w:color="auto"/>
        <w:bottom w:val="none" w:sz="0" w:space="0" w:color="auto"/>
        <w:right w:val="none" w:sz="0" w:space="0" w:color="auto"/>
      </w:divBdr>
    </w:div>
    <w:div w:id="201602774">
      <w:bodyDiv w:val="1"/>
      <w:marLeft w:val="0"/>
      <w:marRight w:val="0"/>
      <w:marTop w:val="0"/>
      <w:marBottom w:val="0"/>
      <w:divBdr>
        <w:top w:val="none" w:sz="0" w:space="0" w:color="auto"/>
        <w:left w:val="none" w:sz="0" w:space="0" w:color="auto"/>
        <w:bottom w:val="none" w:sz="0" w:space="0" w:color="auto"/>
        <w:right w:val="none" w:sz="0" w:space="0" w:color="auto"/>
      </w:divBdr>
    </w:div>
    <w:div w:id="213779586">
      <w:bodyDiv w:val="1"/>
      <w:marLeft w:val="0"/>
      <w:marRight w:val="0"/>
      <w:marTop w:val="0"/>
      <w:marBottom w:val="0"/>
      <w:divBdr>
        <w:top w:val="none" w:sz="0" w:space="0" w:color="auto"/>
        <w:left w:val="none" w:sz="0" w:space="0" w:color="auto"/>
        <w:bottom w:val="none" w:sz="0" w:space="0" w:color="auto"/>
        <w:right w:val="none" w:sz="0" w:space="0" w:color="auto"/>
      </w:divBdr>
    </w:div>
    <w:div w:id="250701476">
      <w:bodyDiv w:val="1"/>
      <w:marLeft w:val="0"/>
      <w:marRight w:val="0"/>
      <w:marTop w:val="0"/>
      <w:marBottom w:val="0"/>
      <w:divBdr>
        <w:top w:val="none" w:sz="0" w:space="0" w:color="auto"/>
        <w:left w:val="none" w:sz="0" w:space="0" w:color="auto"/>
        <w:bottom w:val="none" w:sz="0" w:space="0" w:color="auto"/>
        <w:right w:val="none" w:sz="0" w:space="0" w:color="auto"/>
      </w:divBdr>
    </w:div>
    <w:div w:id="377975131">
      <w:bodyDiv w:val="1"/>
      <w:marLeft w:val="0"/>
      <w:marRight w:val="0"/>
      <w:marTop w:val="0"/>
      <w:marBottom w:val="0"/>
      <w:divBdr>
        <w:top w:val="none" w:sz="0" w:space="0" w:color="auto"/>
        <w:left w:val="none" w:sz="0" w:space="0" w:color="auto"/>
        <w:bottom w:val="none" w:sz="0" w:space="0" w:color="auto"/>
        <w:right w:val="none" w:sz="0" w:space="0" w:color="auto"/>
      </w:divBdr>
    </w:div>
    <w:div w:id="400687438">
      <w:bodyDiv w:val="1"/>
      <w:marLeft w:val="0"/>
      <w:marRight w:val="0"/>
      <w:marTop w:val="0"/>
      <w:marBottom w:val="0"/>
      <w:divBdr>
        <w:top w:val="none" w:sz="0" w:space="0" w:color="auto"/>
        <w:left w:val="none" w:sz="0" w:space="0" w:color="auto"/>
        <w:bottom w:val="none" w:sz="0" w:space="0" w:color="auto"/>
        <w:right w:val="none" w:sz="0" w:space="0" w:color="auto"/>
      </w:divBdr>
    </w:div>
    <w:div w:id="418065773">
      <w:bodyDiv w:val="1"/>
      <w:marLeft w:val="0"/>
      <w:marRight w:val="0"/>
      <w:marTop w:val="0"/>
      <w:marBottom w:val="0"/>
      <w:divBdr>
        <w:top w:val="none" w:sz="0" w:space="0" w:color="auto"/>
        <w:left w:val="none" w:sz="0" w:space="0" w:color="auto"/>
        <w:bottom w:val="none" w:sz="0" w:space="0" w:color="auto"/>
        <w:right w:val="none" w:sz="0" w:space="0" w:color="auto"/>
      </w:divBdr>
    </w:div>
    <w:div w:id="464281136">
      <w:bodyDiv w:val="1"/>
      <w:marLeft w:val="0"/>
      <w:marRight w:val="0"/>
      <w:marTop w:val="0"/>
      <w:marBottom w:val="0"/>
      <w:divBdr>
        <w:top w:val="none" w:sz="0" w:space="0" w:color="auto"/>
        <w:left w:val="none" w:sz="0" w:space="0" w:color="auto"/>
        <w:bottom w:val="none" w:sz="0" w:space="0" w:color="auto"/>
        <w:right w:val="none" w:sz="0" w:space="0" w:color="auto"/>
      </w:divBdr>
    </w:div>
    <w:div w:id="479230177">
      <w:bodyDiv w:val="1"/>
      <w:marLeft w:val="0"/>
      <w:marRight w:val="0"/>
      <w:marTop w:val="0"/>
      <w:marBottom w:val="0"/>
      <w:divBdr>
        <w:top w:val="none" w:sz="0" w:space="0" w:color="auto"/>
        <w:left w:val="none" w:sz="0" w:space="0" w:color="auto"/>
        <w:bottom w:val="none" w:sz="0" w:space="0" w:color="auto"/>
        <w:right w:val="none" w:sz="0" w:space="0" w:color="auto"/>
      </w:divBdr>
    </w:div>
    <w:div w:id="714503770">
      <w:bodyDiv w:val="1"/>
      <w:marLeft w:val="0"/>
      <w:marRight w:val="0"/>
      <w:marTop w:val="0"/>
      <w:marBottom w:val="0"/>
      <w:divBdr>
        <w:top w:val="none" w:sz="0" w:space="0" w:color="auto"/>
        <w:left w:val="none" w:sz="0" w:space="0" w:color="auto"/>
        <w:bottom w:val="none" w:sz="0" w:space="0" w:color="auto"/>
        <w:right w:val="none" w:sz="0" w:space="0" w:color="auto"/>
      </w:divBdr>
    </w:div>
    <w:div w:id="734939378">
      <w:bodyDiv w:val="1"/>
      <w:marLeft w:val="0"/>
      <w:marRight w:val="0"/>
      <w:marTop w:val="0"/>
      <w:marBottom w:val="0"/>
      <w:divBdr>
        <w:top w:val="none" w:sz="0" w:space="0" w:color="auto"/>
        <w:left w:val="none" w:sz="0" w:space="0" w:color="auto"/>
        <w:bottom w:val="none" w:sz="0" w:space="0" w:color="auto"/>
        <w:right w:val="none" w:sz="0" w:space="0" w:color="auto"/>
      </w:divBdr>
    </w:div>
    <w:div w:id="770051057">
      <w:bodyDiv w:val="1"/>
      <w:marLeft w:val="0"/>
      <w:marRight w:val="0"/>
      <w:marTop w:val="0"/>
      <w:marBottom w:val="0"/>
      <w:divBdr>
        <w:top w:val="none" w:sz="0" w:space="0" w:color="auto"/>
        <w:left w:val="none" w:sz="0" w:space="0" w:color="auto"/>
        <w:bottom w:val="none" w:sz="0" w:space="0" w:color="auto"/>
        <w:right w:val="none" w:sz="0" w:space="0" w:color="auto"/>
      </w:divBdr>
    </w:div>
    <w:div w:id="816382509">
      <w:bodyDiv w:val="1"/>
      <w:marLeft w:val="0"/>
      <w:marRight w:val="0"/>
      <w:marTop w:val="0"/>
      <w:marBottom w:val="0"/>
      <w:divBdr>
        <w:top w:val="none" w:sz="0" w:space="0" w:color="auto"/>
        <w:left w:val="none" w:sz="0" w:space="0" w:color="auto"/>
        <w:bottom w:val="none" w:sz="0" w:space="0" w:color="auto"/>
        <w:right w:val="none" w:sz="0" w:space="0" w:color="auto"/>
      </w:divBdr>
    </w:div>
    <w:div w:id="1000036989">
      <w:bodyDiv w:val="1"/>
      <w:marLeft w:val="0"/>
      <w:marRight w:val="0"/>
      <w:marTop w:val="0"/>
      <w:marBottom w:val="0"/>
      <w:divBdr>
        <w:top w:val="none" w:sz="0" w:space="0" w:color="auto"/>
        <w:left w:val="none" w:sz="0" w:space="0" w:color="auto"/>
        <w:bottom w:val="none" w:sz="0" w:space="0" w:color="auto"/>
        <w:right w:val="none" w:sz="0" w:space="0" w:color="auto"/>
      </w:divBdr>
    </w:div>
    <w:div w:id="1077282369">
      <w:bodyDiv w:val="1"/>
      <w:marLeft w:val="0"/>
      <w:marRight w:val="0"/>
      <w:marTop w:val="0"/>
      <w:marBottom w:val="0"/>
      <w:divBdr>
        <w:top w:val="none" w:sz="0" w:space="0" w:color="auto"/>
        <w:left w:val="none" w:sz="0" w:space="0" w:color="auto"/>
        <w:bottom w:val="none" w:sz="0" w:space="0" w:color="auto"/>
        <w:right w:val="none" w:sz="0" w:space="0" w:color="auto"/>
      </w:divBdr>
    </w:div>
    <w:div w:id="1109156616">
      <w:bodyDiv w:val="1"/>
      <w:marLeft w:val="0"/>
      <w:marRight w:val="0"/>
      <w:marTop w:val="0"/>
      <w:marBottom w:val="0"/>
      <w:divBdr>
        <w:top w:val="none" w:sz="0" w:space="0" w:color="auto"/>
        <w:left w:val="none" w:sz="0" w:space="0" w:color="auto"/>
        <w:bottom w:val="none" w:sz="0" w:space="0" w:color="auto"/>
        <w:right w:val="none" w:sz="0" w:space="0" w:color="auto"/>
      </w:divBdr>
    </w:div>
    <w:div w:id="1138763577">
      <w:bodyDiv w:val="1"/>
      <w:marLeft w:val="0"/>
      <w:marRight w:val="0"/>
      <w:marTop w:val="0"/>
      <w:marBottom w:val="0"/>
      <w:divBdr>
        <w:top w:val="none" w:sz="0" w:space="0" w:color="auto"/>
        <w:left w:val="none" w:sz="0" w:space="0" w:color="auto"/>
        <w:bottom w:val="none" w:sz="0" w:space="0" w:color="auto"/>
        <w:right w:val="none" w:sz="0" w:space="0" w:color="auto"/>
      </w:divBdr>
    </w:div>
    <w:div w:id="1168130403">
      <w:bodyDiv w:val="1"/>
      <w:marLeft w:val="0"/>
      <w:marRight w:val="0"/>
      <w:marTop w:val="0"/>
      <w:marBottom w:val="0"/>
      <w:divBdr>
        <w:top w:val="none" w:sz="0" w:space="0" w:color="auto"/>
        <w:left w:val="none" w:sz="0" w:space="0" w:color="auto"/>
        <w:bottom w:val="none" w:sz="0" w:space="0" w:color="auto"/>
        <w:right w:val="none" w:sz="0" w:space="0" w:color="auto"/>
      </w:divBdr>
    </w:div>
    <w:div w:id="1241718616">
      <w:bodyDiv w:val="1"/>
      <w:marLeft w:val="0"/>
      <w:marRight w:val="0"/>
      <w:marTop w:val="0"/>
      <w:marBottom w:val="0"/>
      <w:divBdr>
        <w:top w:val="none" w:sz="0" w:space="0" w:color="auto"/>
        <w:left w:val="none" w:sz="0" w:space="0" w:color="auto"/>
        <w:bottom w:val="none" w:sz="0" w:space="0" w:color="auto"/>
        <w:right w:val="none" w:sz="0" w:space="0" w:color="auto"/>
      </w:divBdr>
    </w:div>
    <w:div w:id="1290235626">
      <w:bodyDiv w:val="1"/>
      <w:marLeft w:val="0"/>
      <w:marRight w:val="0"/>
      <w:marTop w:val="0"/>
      <w:marBottom w:val="0"/>
      <w:divBdr>
        <w:top w:val="none" w:sz="0" w:space="0" w:color="auto"/>
        <w:left w:val="none" w:sz="0" w:space="0" w:color="auto"/>
        <w:bottom w:val="none" w:sz="0" w:space="0" w:color="auto"/>
        <w:right w:val="none" w:sz="0" w:space="0" w:color="auto"/>
      </w:divBdr>
    </w:div>
    <w:div w:id="1431657096">
      <w:bodyDiv w:val="1"/>
      <w:marLeft w:val="0"/>
      <w:marRight w:val="0"/>
      <w:marTop w:val="0"/>
      <w:marBottom w:val="0"/>
      <w:divBdr>
        <w:top w:val="none" w:sz="0" w:space="0" w:color="auto"/>
        <w:left w:val="none" w:sz="0" w:space="0" w:color="auto"/>
        <w:bottom w:val="none" w:sz="0" w:space="0" w:color="auto"/>
        <w:right w:val="none" w:sz="0" w:space="0" w:color="auto"/>
      </w:divBdr>
    </w:div>
    <w:div w:id="1465391747">
      <w:bodyDiv w:val="1"/>
      <w:marLeft w:val="0"/>
      <w:marRight w:val="0"/>
      <w:marTop w:val="0"/>
      <w:marBottom w:val="0"/>
      <w:divBdr>
        <w:top w:val="none" w:sz="0" w:space="0" w:color="auto"/>
        <w:left w:val="none" w:sz="0" w:space="0" w:color="auto"/>
        <w:bottom w:val="none" w:sz="0" w:space="0" w:color="auto"/>
        <w:right w:val="none" w:sz="0" w:space="0" w:color="auto"/>
      </w:divBdr>
    </w:div>
    <w:div w:id="1469205600">
      <w:bodyDiv w:val="1"/>
      <w:marLeft w:val="0"/>
      <w:marRight w:val="0"/>
      <w:marTop w:val="0"/>
      <w:marBottom w:val="0"/>
      <w:divBdr>
        <w:top w:val="none" w:sz="0" w:space="0" w:color="auto"/>
        <w:left w:val="none" w:sz="0" w:space="0" w:color="auto"/>
        <w:bottom w:val="none" w:sz="0" w:space="0" w:color="auto"/>
        <w:right w:val="none" w:sz="0" w:space="0" w:color="auto"/>
      </w:divBdr>
    </w:div>
    <w:div w:id="1475105320">
      <w:bodyDiv w:val="1"/>
      <w:marLeft w:val="0"/>
      <w:marRight w:val="0"/>
      <w:marTop w:val="0"/>
      <w:marBottom w:val="0"/>
      <w:divBdr>
        <w:top w:val="none" w:sz="0" w:space="0" w:color="auto"/>
        <w:left w:val="none" w:sz="0" w:space="0" w:color="auto"/>
        <w:bottom w:val="none" w:sz="0" w:space="0" w:color="auto"/>
        <w:right w:val="none" w:sz="0" w:space="0" w:color="auto"/>
      </w:divBdr>
    </w:div>
    <w:div w:id="1744600036">
      <w:bodyDiv w:val="1"/>
      <w:marLeft w:val="0"/>
      <w:marRight w:val="0"/>
      <w:marTop w:val="0"/>
      <w:marBottom w:val="0"/>
      <w:divBdr>
        <w:top w:val="none" w:sz="0" w:space="0" w:color="auto"/>
        <w:left w:val="none" w:sz="0" w:space="0" w:color="auto"/>
        <w:bottom w:val="none" w:sz="0" w:space="0" w:color="auto"/>
        <w:right w:val="none" w:sz="0" w:space="0" w:color="auto"/>
      </w:divBdr>
    </w:div>
    <w:div w:id="1759054669">
      <w:bodyDiv w:val="1"/>
      <w:marLeft w:val="0"/>
      <w:marRight w:val="0"/>
      <w:marTop w:val="0"/>
      <w:marBottom w:val="0"/>
      <w:divBdr>
        <w:top w:val="none" w:sz="0" w:space="0" w:color="auto"/>
        <w:left w:val="none" w:sz="0" w:space="0" w:color="auto"/>
        <w:bottom w:val="none" w:sz="0" w:space="0" w:color="auto"/>
        <w:right w:val="none" w:sz="0" w:space="0" w:color="auto"/>
      </w:divBdr>
    </w:div>
    <w:div w:id="1781415708">
      <w:bodyDiv w:val="1"/>
      <w:marLeft w:val="0"/>
      <w:marRight w:val="0"/>
      <w:marTop w:val="0"/>
      <w:marBottom w:val="0"/>
      <w:divBdr>
        <w:top w:val="none" w:sz="0" w:space="0" w:color="auto"/>
        <w:left w:val="none" w:sz="0" w:space="0" w:color="auto"/>
        <w:bottom w:val="none" w:sz="0" w:space="0" w:color="auto"/>
        <w:right w:val="none" w:sz="0" w:space="0" w:color="auto"/>
      </w:divBdr>
    </w:div>
    <w:div w:id="1792161600">
      <w:bodyDiv w:val="1"/>
      <w:marLeft w:val="0"/>
      <w:marRight w:val="0"/>
      <w:marTop w:val="0"/>
      <w:marBottom w:val="0"/>
      <w:divBdr>
        <w:top w:val="none" w:sz="0" w:space="0" w:color="auto"/>
        <w:left w:val="none" w:sz="0" w:space="0" w:color="auto"/>
        <w:bottom w:val="none" w:sz="0" w:space="0" w:color="auto"/>
        <w:right w:val="none" w:sz="0" w:space="0" w:color="auto"/>
      </w:divBdr>
    </w:div>
    <w:div w:id="1809668475">
      <w:bodyDiv w:val="1"/>
      <w:marLeft w:val="0"/>
      <w:marRight w:val="0"/>
      <w:marTop w:val="0"/>
      <w:marBottom w:val="0"/>
      <w:divBdr>
        <w:top w:val="none" w:sz="0" w:space="0" w:color="auto"/>
        <w:left w:val="none" w:sz="0" w:space="0" w:color="auto"/>
        <w:bottom w:val="none" w:sz="0" w:space="0" w:color="auto"/>
        <w:right w:val="none" w:sz="0" w:space="0" w:color="auto"/>
      </w:divBdr>
    </w:div>
    <w:div w:id="1814522245">
      <w:bodyDiv w:val="1"/>
      <w:marLeft w:val="0"/>
      <w:marRight w:val="0"/>
      <w:marTop w:val="0"/>
      <w:marBottom w:val="0"/>
      <w:divBdr>
        <w:top w:val="none" w:sz="0" w:space="0" w:color="auto"/>
        <w:left w:val="none" w:sz="0" w:space="0" w:color="auto"/>
        <w:bottom w:val="none" w:sz="0" w:space="0" w:color="auto"/>
        <w:right w:val="none" w:sz="0" w:space="0" w:color="auto"/>
      </w:divBdr>
    </w:div>
    <w:div w:id="1870340326">
      <w:bodyDiv w:val="1"/>
      <w:marLeft w:val="0"/>
      <w:marRight w:val="0"/>
      <w:marTop w:val="0"/>
      <w:marBottom w:val="0"/>
      <w:divBdr>
        <w:top w:val="none" w:sz="0" w:space="0" w:color="auto"/>
        <w:left w:val="none" w:sz="0" w:space="0" w:color="auto"/>
        <w:bottom w:val="none" w:sz="0" w:space="0" w:color="auto"/>
        <w:right w:val="none" w:sz="0" w:space="0" w:color="auto"/>
      </w:divBdr>
    </w:div>
    <w:div w:id="1882398007">
      <w:bodyDiv w:val="1"/>
      <w:marLeft w:val="0"/>
      <w:marRight w:val="0"/>
      <w:marTop w:val="0"/>
      <w:marBottom w:val="0"/>
      <w:divBdr>
        <w:top w:val="none" w:sz="0" w:space="0" w:color="auto"/>
        <w:left w:val="none" w:sz="0" w:space="0" w:color="auto"/>
        <w:bottom w:val="none" w:sz="0" w:space="0" w:color="auto"/>
        <w:right w:val="none" w:sz="0" w:space="0" w:color="auto"/>
      </w:divBdr>
    </w:div>
    <w:div w:id="1960718598">
      <w:bodyDiv w:val="1"/>
      <w:marLeft w:val="0"/>
      <w:marRight w:val="0"/>
      <w:marTop w:val="0"/>
      <w:marBottom w:val="0"/>
      <w:divBdr>
        <w:top w:val="none" w:sz="0" w:space="0" w:color="auto"/>
        <w:left w:val="none" w:sz="0" w:space="0" w:color="auto"/>
        <w:bottom w:val="none" w:sz="0" w:space="0" w:color="auto"/>
        <w:right w:val="none" w:sz="0" w:space="0" w:color="auto"/>
      </w:divBdr>
    </w:div>
    <w:div w:id="2014061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4236/ojps.2013.34023"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javatpoint.com/history-of-blockchain" TargetMode="External"/><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www.ijstr.org" TargetMode="External"/><Relationship Id="rId40" Type="http://schemas.openxmlformats.org/officeDocument/2006/relationships/hyperlink" Target="https://doi.org/10.1007/978-3-319-70972-7_20" TargetMode="External"/><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1080/09718923.2015.11893477"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101blockchains.com/blockchain-definition/" TargetMode="External"/><Relationship Id="rId48" Type="http://schemas.openxmlformats.org/officeDocument/2006/relationships/image" Target="media/image31.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1109/IMCET.2018.8603050" TargetMode="External"/><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hyperlink" Target="https://www.premiumtimesng.com/features-and-interviews/268084-explainer-understanding-kaduna-electronic-voting-system-as-state-makes-history.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B423E-79E2-4F35-9730-8445813F8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58</Pages>
  <Words>10642</Words>
  <Characters>60664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Ebenezer Ogidiolu | Zercoms</cp:lastModifiedBy>
  <cp:revision>61</cp:revision>
  <dcterms:created xsi:type="dcterms:W3CDTF">2025-10-31T07:46:00Z</dcterms:created>
  <dcterms:modified xsi:type="dcterms:W3CDTF">2025-11-03T07:19:00Z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55899C291E824684B9762C52A1319B04_12</vt:lpwstr>
  </property>
</Properties>
</file>